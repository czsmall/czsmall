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image/png" PartName="/word/media/document_image_rId20.png"/>
  <Override ContentType="image/png" PartName="/word/media/document_image_rId22.png"/>
  <Override ContentType="image/png" PartName="/word/media/document_image_rId23.png"/>
  <Override ContentType="image/png" PartName="/word/media/document_image_rId24.png"/>
  <Override ContentType="image/png" PartName="/word/media/document_image_rId26.png"/>
  <Override ContentType="image/png" PartName="/word/media/document_image_rId2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k8s 1.29.0 集群+java 项目+HPA 部署+可视化监控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ipV0H" w:id="0"/>
      <w:r>
        <w:rPr>
          <w:rFonts w:ascii="宋体" w:hAnsi="Times New Roman" w:eastAsia="宋体"/>
          <w:color w:val="555555"/>
        </w:rPr>
        <w:t>使用kubeadm部署Kubernetes 1.29</w:t>
      </w:r>
    </w:p>
    <w:bookmarkEnd w:id="0"/>
    <w:bookmarkStart w:name="u4eb8febc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kubeadm是Kubernetes官方提供的用于快速安部署Kubernetes集群的工具。伴随Kubernetes每个版本的发布，kubeadm可能会对集群配置方面的一些实践做调整，通过实验kubeadm可以学习到Kubernetes官方在集群配置上一些新的最佳实践。</w:t>
      </w:r>
    </w:p>
    <w:bookmarkEnd w:id="1"/>
    <w:bookmarkStart w:name="E8X76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1.准备</w:t>
      </w:r>
    </w:p>
    <w:bookmarkEnd w:id="2"/>
    <w:bookmarkStart w:name="UaIrf" w:id="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1.1 系统配置</w:t>
      </w:r>
    </w:p>
    <w:bookmarkEnd w:id="3"/>
    <w:bookmarkStart w:name="ubbb44978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在安装之前，需要先做好如下准备。</w:t>
      </w:r>
    </w:p>
    <w:bookmarkEnd w:id="4"/>
    <w:bookmarkStart w:name="u19337831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3台Linux主机如下：</w:t>
      </w:r>
    </w:p>
    <w:bookmarkEnd w:id="5"/>
    <w:bookmarkStart w:name="MADIo" w:id="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10.0.100.11	Ubuntu 20.04.6 LTS</w:t>
        <w:br/>
        <w:t>10.0.100.12	Ubuntu 20.04.6 LTS</w:t>
        <w:br/>
        <w:t>10.0.100.13	Ubuntu 20.04.6 LTS</w:t>
        <w:br/>
      </w:r>
    </w:p>
    <w:bookmarkEnd w:id="6"/>
    <w:bookmarkStart w:name="u9a3c6ebb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在各个主机上完成下面的系统配置。</w:t>
      </w:r>
    </w:p>
    <w:bookmarkEnd w:id="7"/>
    <w:bookmarkStart w:name="ue50a8e6d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修改主机名（在 3 台服务器分别执行，第一台作为 master 节点）：</w:t>
      </w:r>
    </w:p>
    <w:bookmarkEnd w:id="8"/>
    <w:bookmarkStart w:name="qUCRv" w:id="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hostnamectl set-hostname master01</w:t>
        <w:br/>
        <w:t>hostnamectl set-hostname node01</w:t>
        <w:br/>
        <w:t>hostnamectl set-hostname node02</w:t>
        <w:br/>
      </w:r>
    </w:p>
    <w:bookmarkEnd w:id="9"/>
    <w:bookmarkStart w:name="KBedR" w:id="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cat /etc/hosts</w:t>
        <w:br/>
        <w:t>10.0.100.11 master01</w:t>
        <w:br/>
        <w:t>10.0.100.12 node01</w:t>
        <w:br/>
        <w:t>10.0.100.13 node02</w:t>
        <w:br/>
      </w:r>
    </w:p>
    <w:bookmarkEnd w:id="10"/>
    <w:bookmarkStart w:name="ufe13dbfd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如果系统启用了selinux，使用下面的命令禁用selinux:</w:t>
      </w:r>
    </w:p>
    <w:bookmarkEnd w:id="11"/>
    <w:bookmarkStart w:name="NJkAR" w:id="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setenforce 0</w:t>
        <w:br/>
        <w:t/>
        <w:br/>
        <w:t>vi /etc/selinux/config</w:t>
        <w:br/>
        <w:t>SELINUX=disabled</w:t>
        <w:br/>
      </w:r>
    </w:p>
    <w:bookmarkEnd w:id="12"/>
    <w:bookmarkStart w:name="u03e3161e" w:id="13"/>
    <w:p>
      <w:pPr>
        <w:spacing w:after="50" w:line="360" w:lineRule="auto" w:beforeLines="100"/>
        <w:ind w:left="0"/>
        <w:jc w:val="left"/>
      </w:pPr>
      <w:bookmarkStart w:name="u8c76a4c1" w:id="14"/>
      <w:r>
        <w:rPr>
          <w:rFonts w:eastAsia="宋体" w:ascii="宋体"/>
        </w:rPr>
        <w:drawing>
          <wp:inline distT="0" distB="0" distL="0" distR="0">
            <wp:extent cx="4826000" cy="201740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01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bookmarkEnd w:id="13"/>
    <w:bookmarkStart w:name="u480a53e7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如果各个主机启用了防火墙策略，需要开放Kubernetes各个组件所需要的端口，可以查看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444444"/>
            <w:sz w:val="22"/>
          </w:rPr>
          <w:t>Ports and Protocols</w:t>
        </w:r>
      </w:hyperlink>
      <w:r>
        <w:rPr>
          <w:rFonts w:ascii="宋体" w:hAnsi="Times New Roman" w:eastAsia="宋体"/>
          <w:b w:val="false"/>
          <w:i w:val="false"/>
          <w:color w:val="444444"/>
          <w:sz w:val="22"/>
        </w:rPr>
        <w:t>中的内容, 开放相关端口或者关闭主机的防火墙。</w:t>
      </w:r>
    </w:p>
    <w:bookmarkEnd w:id="15"/>
    <w:bookmarkStart w:name="u5df595fe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创建/etc/modules-load.d/containerd.conf配置文件，确保在系统启动时自动加载所需的内核模块，以满足容器运行时的要求:</w:t>
      </w:r>
    </w:p>
    <w:bookmarkEnd w:id="16"/>
    <w:bookmarkStart w:name="Bdawl" w:id="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cat &lt;&lt; EOF &gt; /etc/modules-load.d/containerd.conf</w:t>
        <w:br/>
        <w:t>overlay</w:t>
        <w:br/>
        <w:t>br_netfilter</w:t>
        <w:br/>
        <w:t>EOF</w:t>
        <w:br/>
      </w:r>
    </w:p>
    <w:bookmarkEnd w:id="17"/>
    <w:bookmarkStart w:name="u920ee7df" w:id="18"/>
    <w:p>
      <w:pPr>
        <w:spacing w:after="50" w:line="360" w:lineRule="auto" w:beforeLines="100"/>
        <w:ind w:left="0"/>
        <w:jc w:val="left"/>
      </w:pPr>
      <w:bookmarkStart w:name="u51b83a43" w:id="19"/>
      <w:r>
        <w:rPr>
          <w:rFonts w:eastAsia="宋体" w:ascii="宋体"/>
        </w:rPr>
        <w:drawing>
          <wp:inline distT="0" distB="0" distL="0" distR="0">
            <wp:extent cx="3623733" cy="7066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3733" cy="7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bookmarkEnd w:id="18"/>
    <w:bookmarkStart w:name="u96b2745d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执行以下命令使配置生效:</w:t>
      </w:r>
    </w:p>
    <w:bookmarkEnd w:id="20"/>
    <w:bookmarkStart w:name="KnihH" w:id="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modprobe overlay</w:t>
        <w:br/>
        <w:t>modprobe br_netfilter</w:t>
        <w:br/>
      </w:r>
    </w:p>
    <w:bookmarkEnd w:id="21"/>
    <w:bookmarkStart w:name="ud0ccc9e2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创建/etc/sysctl.d/99-kubernetes-cri.conf配置文件：</w:t>
      </w:r>
    </w:p>
    <w:bookmarkEnd w:id="22"/>
    <w:bookmarkStart w:name="O2oaR" w:id="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cat &lt;&lt; EOF &gt; /etc/sysctl.d/99-kubernetes-cri.conf</w:t>
        <w:br/>
        <w:t>net.bridge.bridge-nf-call-ip6tables = 1</w:t>
        <w:br/>
        <w:t>net.bridge.bridge-nf-call-iptables = 1</w:t>
        <w:br/>
        <w:t>net.ipv4.ip_forward = 1</w:t>
        <w:br/>
        <w:t>user.max_user_namespaces=28633</w:t>
        <w:br/>
        <w:t>EOF</w:t>
        <w:br/>
      </w:r>
    </w:p>
    <w:bookmarkEnd w:id="23"/>
    <w:bookmarkStart w:name="ufdd76070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执行以下命令使配置生效:</w:t>
      </w:r>
    </w:p>
    <w:bookmarkEnd w:id="24"/>
    <w:bookmarkStart w:name="nphAo" w:id="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sysctl -p /etc/sysctl.d/99-kubernetes-cri.conf</w:t>
        <w:br/>
      </w:r>
    </w:p>
    <w:bookmarkEnd w:id="25"/>
    <w:bookmarkStart w:name="u60e123ab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555555"/>
          <w:sz w:val="22"/>
        </w:rPr>
        <w:t>在文件名/etc/sysctl.d/99-kubernetes-cri.conf中，“99” 代表文件的优先级或顺序。sysctl是Linux内核参数的配置工具，它可以通过修改/proc/sys/目录下的文件来设置内核参数。在/etc/sysctl.d/目录中，可以放置一系列的配置文件，以便在系统启动时自动加载这些参数。这些配置文件按照文件名的字母顺序逐个加载。数字前缀用于指定加载的顺序，较小的数字表示较高的优先级。</w:t>
      </w:r>
    </w:p>
    <w:bookmarkEnd w:id="26"/>
    <w:bookmarkStart w:name="u2f45a17d" w:id="27"/>
    <w:p>
      <w:pPr>
        <w:spacing w:after="50" w:line="360" w:lineRule="auto" w:beforeLines="100"/>
        <w:ind w:left="0"/>
        <w:jc w:val="left"/>
      </w:pPr>
      <w:bookmarkStart w:name="ua5364142" w:id="28"/>
      <w:r>
        <w:rPr>
          <w:rFonts w:eastAsia="宋体" w:ascii="宋体"/>
        </w:rPr>
        <w:drawing>
          <wp:inline distT="0" distB="0" distL="0" distR="0">
            <wp:extent cx="4097867" cy="22777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7867" cy="22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</w:p>
    <w:bookmarkEnd w:id="27"/>
    <w:bookmarkStart w:name="bR6CR" w:id="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1.2 配置服务器支持开启ipvs的前提条件</w:t>
      </w:r>
    </w:p>
    <w:bookmarkEnd w:id="29"/>
    <w:bookmarkStart w:name="u051dae9a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由于ipvs已经加入到了内核的主干，所以为kube-proxy开启ipvs的前提需要加载以下的内核模块：</w:t>
      </w:r>
    </w:p>
    <w:bookmarkEnd w:id="30"/>
    <w:bookmarkStart w:name="eXcUX" w:id="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ip_vs</w:t>
        <w:br/>
        <w:t>ip_vs_rr</w:t>
        <w:br/>
        <w:t>ip_vs_wrr</w:t>
        <w:br/>
        <w:t>ip_vs_sh</w:t>
        <w:br/>
        <w:t>nf_conntrack_ipv4</w:t>
        <w:br/>
      </w:r>
    </w:p>
    <w:bookmarkEnd w:id="31"/>
    <w:bookmarkStart w:name="u6e3eb6fe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创建/etc/modules-load.d/ipvs.conf文件，保证在节点重启后能自动加载所需模块:</w:t>
      </w:r>
    </w:p>
    <w:bookmarkEnd w:id="32"/>
    <w:bookmarkStart w:name="jt8Ql" w:id="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cat &gt; /etc/modules-load.d/ipvs.conf &lt;&lt;EOF</w:t>
        <w:br/>
        <w:t>ip_vs</w:t>
        <w:br/>
        <w:t>ip_vs_rr</w:t>
        <w:br/>
        <w:t>ip_vs_wrr</w:t>
        <w:br/>
        <w:t>ip_vs_sh</w:t>
        <w:br/>
        <w:t>EOF</w:t>
        <w:br/>
      </w:r>
    </w:p>
    <w:bookmarkEnd w:id="33"/>
    <w:bookmarkStart w:name="u7b3ae364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执行以下命令使配置立即生效:</w:t>
      </w:r>
    </w:p>
    <w:bookmarkEnd w:id="34"/>
    <w:bookmarkStart w:name="rCmYb" w:id="3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modprobe ip_vs</w:t>
        <w:br/>
        <w:t>modprobe ip_vs_rr</w:t>
        <w:br/>
        <w:t>modprobe ip_vs_wrr</w:t>
        <w:br/>
        <w:t>modprobe ip_vs_sh</w:t>
        <w:br/>
      </w:r>
    </w:p>
    <w:bookmarkEnd w:id="35"/>
    <w:bookmarkStart w:name="u0b7e14a4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使用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lsmod | grep -e ip_vs -e nf_conntrack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命令查看是否已经正确加载所需的内核模块。</w:t>
      </w:r>
    </w:p>
    <w:bookmarkEnd w:id="36"/>
    <w:bookmarkStart w:name="u0b9d27f2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接下来还需要确保各个节点上已经安装了ipset软件包，为了便于查看ipvs的代理规则，最好安装一下管理工具ipvsadm。</w:t>
      </w:r>
    </w:p>
    <w:bookmarkEnd w:id="37"/>
    <w:bookmarkStart w:name="pkh77" w:id="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apt install -y ipset ipvsadm</w:t>
        <w:br/>
      </w:r>
    </w:p>
    <w:bookmarkEnd w:id="38"/>
    <w:bookmarkStart w:name="u98463c86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如果不满足以上前提条件，即使kube-proxy的配置开启了ipvs模式，也会退回到iptables模式。</w:t>
      </w:r>
    </w:p>
    <w:bookmarkEnd w:id="39"/>
    <w:bookmarkStart w:name="u9c2307c2" w:id="40"/>
    <w:p>
      <w:pPr>
        <w:spacing w:after="50" w:line="360" w:lineRule="auto" w:beforeLines="100"/>
        <w:ind w:left="0"/>
        <w:jc w:val="left"/>
      </w:pPr>
      <w:bookmarkStart w:name="u8caaaa2a" w:id="41"/>
      <w:r>
        <w:rPr>
          <w:rFonts w:eastAsia="宋体" w:ascii="宋体"/>
        </w:rPr>
        <w:drawing>
          <wp:inline distT="0" distB="0" distL="0" distR="0">
            <wp:extent cx="3403600" cy="198771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98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bookmarkEnd w:id="40"/>
    <w:bookmarkStart w:name="Q6cQC" w:id="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1.3 部署容器运行时Containerd</w:t>
      </w:r>
    </w:p>
    <w:bookmarkEnd w:id="42"/>
    <w:bookmarkStart w:name="u31130ed2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在各个服务器节点上安装容器运行时Containerd。</w:t>
      </w:r>
    </w:p>
    <w:bookmarkEnd w:id="43"/>
    <w:bookmarkStart w:name="uc71e34ab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下载Containerd的二进制包， 需要注意cri-containerd-(cni-)-VERSION-OS-ARCH.tar.gz发行包自containerd 1.6版本起已经被弃用，在某些 Linux 发行版上无法正常工作，并将在containerd 2.0版本中移除，这里下载containerd-&lt;VERSION&gt;-&lt;OS&gt;-&lt;ARCH&gt;.tar.gz的发行包，后边再单独下载安装runc和CNI plugins:</w:t>
      </w:r>
    </w:p>
    <w:bookmarkEnd w:id="44"/>
    <w:bookmarkStart w:name="eDO6M" w:id="4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wget https://github.com/containerd/containerd/releases/download/v1.7.11/containerd-1.7.11-linux-amd64.tar.gz</w:t>
        <w:br/>
      </w:r>
    </w:p>
    <w:bookmarkEnd w:id="45"/>
    <w:bookmarkStart w:name="u5e9c6420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将其解压缩到/usr/local下:</w:t>
      </w:r>
    </w:p>
    <w:bookmarkEnd w:id="46"/>
    <w:bookmarkStart w:name="R2jyt" w:id="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tar Cxzvf /usr/local containerd-1.7.11-linux-amd64.tar.gz</w:t>
        <w:br/>
        <w:t/>
        <w:br/>
        <w:t>bin/</w:t>
        <w:br/>
        <w:t>bin/containerd-shim-runc-v2</w:t>
        <w:br/>
        <w:t>bin/ctr</w:t>
        <w:br/>
        <w:t>bin/containerd-shim</w:t>
        <w:br/>
        <w:t>bin/containerd-shim-runc-v1</w:t>
        <w:br/>
        <w:t>bin/containerd-stress</w:t>
        <w:br/>
        <w:t>bin/containerd</w:t>
        <w:br/>
      </w:r>
    </w:p>
    <w:bookmarkEnd w:id="47"/>
    <w:bookmarkStart w:name="ud8415649" w:id="48"/>
    <w:p>
      <w:pPr>
        <w:spacing w:after="50" w:line="360" w:lineRule="auto" w:beforeLines="100"/>
        <w:ind w:left="0"/>
        <w:jc w:val="left"/>
      </w:pPr>
      <w:bookmarkStart w:name="ua524fd9d" w:id="49"/>
      <w:r>
        <w:rPr>
          <w:rFonts w:eastAsia="宋体" w:ascii="宋体"/>
        </w:rPr>
        <w:drawing>
          <wp:inline distT="0" distB="0" distL="0" distR="0">
            <wp:extent cx="4182533" cy="8917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533" cy="89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bookmarkEnd w:id="48"/>
    <w:bookmarkStart w:name="u14290c0d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接下来从runc的github上单独下载安装runc，该二进制文件是静态构建的，并且应该适用于任何Linux发行版。</w:t>
      </w:r>
    </w:p>
    <w:bookmarkEnd w:id="50"/>
    <w:bookmarkStart w:name="ANrhu" w:id="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wget https://github.com/opencontainers/runc/releases/download/v1.1.9/runc.amd64</w:t>
        <w:br/>
        <w:t>install -m 755 runc.amd64 /usr/local/sbin/runc</w:t>
        <w:br/>
      </w:r>
    </w:p>
    <w:bookmarkEnd w:id="51"/>
    <w:bookmarkStart w:name="u72bccdfb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接下来生成containerd的配置文件:</w:t>
      </w:r>
    </w:p>
    <w:bookmarkEnd w:id="52"/>
    <w:bookmarkStart w:name="M3UsW" w:id="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mkdir -p /etc/containerd</w:t>
        <w:br/>
        <w:t>containerd config default &gt; /etc/containerd/config.toml</w:t>
        <w:br/>
      </w:r>
    </w:p>
    <w:bookmarkEnd w:id="53"/>
    <w:bookmarkStart w:name="u3cf27b64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根据文档</w:t>
      </w:r>
      <w:hyperlink r:id="rId10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Container runtimes</w:t>
        </w:r>
      </w:hyperlink>
      <w:r>
        <w:rPr>
          <w:rFonts w:ascii="宋体" w:hAnsi="Times New Roman" w:eastAsia="宋体"/>
          <w:b w:val="false"/>
          <w:i w:val="false"/>
          <w:color w:val="444444"/>
          <w:sz w:val="22"/>
        </w:rPr>
        <w:t>中的内容，对于使用systemd作为init system的Linux的发行版，使用systemd作为容器的cgroup driver可以确保服务器节点在资源紧张的情况更加稳定，因此这里配置各个节点上containerd的cgroup driver为systemd。</w:t>
      </w:r>
    </w:p>
    <w:bookmarkEnd w:id="54"/>
    <w:bookmarkStart w:name="u8835f34d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修改前面生成的配置文件/etc/containerd/config.toml：</w:t>
      </w:r>
    </w:p>
    <w:bookmarkEnd w:id="55"/>
    <w:bookmarkStart w:name="NqWwe" w:id="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[plugins."io.containerd.grpc.v1.cri".containerd.runtimes.runc]</w:t>
        <w:br/>
        <w:t xml:space="preserve">  ...</w:t>
        <w:br/>
        <w:t xml:space="preserve">  [plugins."io.containerd.grpc.v1.cri".containerd.runtimes.runc.options]</w:t>
        <w:br/>
        <w:t xml:space="preserve">    SystemdCgroup = true</w:t>
        <w:br/>
      </w:r>
    </w:p>
    <w:bookmarkEnd w:id="56"/>
    <w:bookmarkStart w:name="u8ccd789f" w:id="57"/>
    <w:p>
      <w:pPr>
        <w:spacing w:after="50" w:line="360" w:lineRule="auto" w:beforeLines="100"/>
        <w:ind w:left="0"/>
        <w:jc w:val="left"/>
      </w:pPr>
      <w:bookmarkStart w:name="uc69bcfe3" w:id="58"/>
      <w:r>
        <w:rPr>
          <w:rFonts w:eastAsia="宋体" w:ascii="宋体"/>
        </w:rPr>
        <w:drawing>
          <wp:inline distT="0" distB="0" distL="0" distR="0">
            <wp:extent cx="4910667" cy="426575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0667" cy="42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bookmarkEnd w:id="57"/>
    <w:bookmarkStart w:name="ua2c68e62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再修改/etc/containerd/config.toml中的</w:t>
      </w:r>
    </w:p>
    <w:bookmarkEnd w:id="59"/>
    <w:bookmarkStart w:name="g5XuE" w:id="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[plugins."io.containerd.grpc.v1.cri"]</w:t>
        <w:br/>
        <w:t xml:space="preserve">  ...</w:t>
        <w:br/>
        <w:t xml:space="preserve">  # sandbox_image = "registry.k8s.io/pause:3.8"</w:t>
        <w:br/>
        <w:t xml:space="preserve">  sandbox_image = "registry.aliyuncs.com/google_containers/pause:3.9"</w:t>
        <w:br/>
      </w:r>
    </w:p>
    <w:bookmarkEnd w:id="60"/>
    <w:bookmarkStart w:name="u2cd99bfd" w:id="61"/>
    <w:p>
      <w:pPr>
        <w:spacing w:after="50" w:line="360" w:lineRule="auto" w:beforeLines="100"/>
        <w:ind w:left="0"/>
        <w:jc w:val="left"/>
      </w:pPr>
      <w:bookmarkStart w:name="u04e7fee8" w:id="62"/>
      <w:r>
        <w:rPr>
          <w:rFonts w:eastAsia="宋体" w:ascii="宋体"/>
        </w:rPr>
        <w:drawing>
          <wp:inline distT="0" distB="0" distL="0" distR="0">
            <wp:extent cx="4605867" cy="436822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5867" cy="43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</w:p>
    <w:bookmarkEnd w:id="61"/>
    <w:bookmarkStart w:name="ua92e8251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为了通过systemd启动containerd，请还需要从https://raw.githubusercontent.com/containerd/containerd/main/containerd.service下载containerd.service单元文件，并将其放置在 /etc/systemd/system/containerd.service中。</w:t>
      </w:r>
    </w:p>
    <w:bookmarkEnd w:id="63"/>
    <w:bookmarkStart w:name="hRRVS" w:id="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cat &lt;&lt; EOF &gt; /etc/systemd/system/containerd.service</w:t>
        <w:br/>
        <w:t>[Unit]</w:t>
        <w:br/>
        <w:t>Description=containerd container runtime</w:t>
        <w:br/>
        <w:t>Documentation=https://containerd.io</w:t>
        <w:br/>
        <w:t>After=network.target local-fs.target</w:t>
        <w:br/>
        <w:t/>
        <w:br/>
        <w:t>[Service]</w:t>
        <w:br/>
        <w:t>ExecStartPre=-/sbin/modprobe overlay</w:t>
        <w:br/>
        <w:t>ExecStart=/usr/local/bin/containerd</w:t>
        <w:br/>
        <w:t/>
        <w:br/>
        <w:t>Type=notify</w:t>
        <w:br/>
        <w:t>Delegate=yes</w:t>
        <w:br/>
        <w:t>KillMode=process</w:t>
        <w:br/>
        <w:t>Restart=always</w:t>
        <w:br/>
        <w:t>RestartSec=5</w:t>
        <w:br/>
        <w:t/>
        <w:br/>
        <w:t># Having non-zero Limit*s causes performance problems due to accounting overhead</w:t>
        <w:br/>
        <w:t># in the kernel. We recommend using cgroups to do container-local accounting.</w:t>
        <w:br/>
        <w:t>LimitNPROC=infinity</w:t>
        <w:br/>
        <w:t>LimitCORE=infinity</w:t>
        <w:br/>
        <w:t/>
        <w:br/>
        <w:t># Comment TasksMax if your systemd version does not supports it.</w:t>
        <w:br/>
        <w:t># Only systemd 226 and above support this version.</w:t>
        <w:br/>
        <w:t>TasksMax=infinity</w:t>
        <w:br/>
        <w:t>OOMScoreAdjust=-999</w:t>
        <w:br/>
        <w:t/>
        <w:br/>
        <w:t>[Install]</w:t>
        <w:br/>
        <w:t>WantedBy=multi-user.target</w:t>
        <w:br/>
        <w:t>EOF</w:t>
        <w:br/>
      </w:r>
    </w:p>
    <w:bookmarkEnd w:id="64"/>
    <w:bookmarkStart w:name="ube177634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配置containerd开机启动，并启动containerd，执行以下命令:</w:t>
      </w:r>
    </w:p>
    <w:bookmarkEnd w:id="65"/>
    <w:bookmarkStart w:name="Oa2nd" w:id="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systemctl daemon-reload</w:t>
        <w:br/>
        <w:t xml:space="preserve">systemctl enable containerd --now </w:t>
        <w:br/>
        <w:t>systemctl status containerd</w:t>
        <w:br/>
      </w:r>
    </w:p>
    <w:bookmarkEnd w:id="66"/>
    <w:bookmarkStart w:name="u2cd492d0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下载安装crictl工具:</w:t>
      </w:r>
    </w:p>
    <w:bookmarkEnd w:id="67"/>
    <w:bookmarkStart w:name="h52wd" w:id="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wget https://github.com/kubernetes-sigs/cri-tools/releases/download/v1.29.0/crictl-v1.29.0-linux-amd64.tar.gz</w:t>
        <w:br/>
        <w:t>tar -zxvf crictl-v1.29.0-linux-amd64.tar.gz</w:t>
        <w:br/>
        <w:t>install -m 755 crictl /usr/local/bin/crictl</w:t>
        <w:br/>
      </w:r>
    </w:p>
    <w:bookmarkEnd w:id="68"/>
    <w:bookmarkStart w:name="ucbdb013d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使用crictl测试一下，确保可以打印出版本信息并且没有错误信息输出:</w:t>
      </w:r>
    </w:p>
    <w:bookmarkEnd w:id="69"/>
    <w:bookmarkStart w:name="dHaqd" w:id="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crictl --runtime-endpoint=unix:///run/containerd/containerd.sock  version</w:t>
        <w:br/>
        <w:t/>
        <w:br/>
        <w:t>Version:  0.1.0</w:t>
        <w:br/>
        <w:t>RuntimeName:  containerd</w:t>
        <w:br/>
        <w:t>RuntimeVersion:  v1.7.11</w:t>
        <w:br/>
        <w:t>RuntimeApiVersion:  v1</w:t>
        <w:br/>
      </w:r>
    </w:p>
    <w:bookmarkEnd w:id="70"/>
    <w:bookmarkStart w:name="u6041d530" w:id="71"/>
    <w:p>
      <w:pPr>
        <w:spacing w:after="50" w:line="360" w:lineRule="auto" w:beforeLines="100"/>
        <w:ind w:left="0"/>
        <w:jc w:val="left"/>
      </w:pPr>
      <w:bookmarkStart w:name="u3ea8b8c6" w:id="72"/>
      <w:r>
        <w:rPr>
          <w:rFonts w:eastAsia="宋体" w:ascii="宋体"/>
        </w:rPr>
        <w:drawing>
          <wp:inline distT="0" distB="0" distL="0" distR="0">
            <wp:extent cx="5232400" cy="26107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6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bookmarkEnd w:id="71"/>
    <w:bookmarkStart w:name="s11Dl" w:id="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2.使用kubeadm部署Kubernetes</w:t>
      </w:r>
    </w:p>
    <w:bookmarkEnd w:id="73"/>
    <w:bookmarkStart w:name="djDDq" w:id="7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2.1 安装kubeadm和kubelet</w:t>
      </w:r>
    </w:p>
    <w:bookmarkEnd w:id="74"/>
    <w:bookmarkStart w:name="u0fa1" w:id="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此操作会覆盖 /etc/apt.repos.d/kubernetes.repo 中现存的所有配置</w:t>
        <w:br/>
        <w:t>cat &lt;&lt;EOF | sudo tee /etc/apt.repos.d/kubernetes.repo</w:t>
        <w:br/>
        <w:t>[kubernetes]</w:t>
        <w:br/>
        <w:t>name=Kubernetes</w:t>
        <w:br/>
        <w:t>baseurl=https://pkgs.k8s.io/core:/stable:/v1.29/rpm/</w:t>
        <w:br/>
        <w:t>enabled=1</w:t>
        <w:br/>
        <w:t>gpgcheck=1</w:t>
        <w:br/>
        <w:t>gpgkey=https://pkgs.k8s.io/core:/stable:/v1.29/rpm/repodata/repomd.xml.key</w:t>
        <w:br/>
        <w:t>exclude=kubelet kubeadm kubectl cri-tools kubernetes-cni</w:t>
        <w:br/>
        <w:t>EOF</w:t>
        <w:br/>
      </w:r>
    </w:p>
    <w:bookmarkEnd w:id="75"/>
    <w:bookmarkStart w:name="uc024c188" w:id="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安装 kubelet、kubeadm 和 kubectl，并启用 kubelet 以确保它在启动时自动启动:</w:t>
      </w:r>
    </w:p>
    <w:bookmarkEnd w:id="76"/>
    <w:bookmarkStart w:name="LBe1x" w:id="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apt install -y kubelet kubeadm kubectl --disableexcludes=kubernetes</w:t>
        <w:br/>
        <w:t>systemctl enable --now kubelet</w:t>
        <w:br/>
      </w:r>
    </w:p>
    <w:bookmarkEnd w:id="77"/>
    <w:bookmarkStart w:name="UBAea" w:id="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2.2 使用kubeadm init初始化集群</w:t>
      </w:r>
    </w:p>
    <w:bookmarkEnd w:id="78"/>
    <w:bookmarkStart w:name="ue0dbed22" w:id="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在各节点开机启动kubelet服务：</w:t>
      </w:r>
    </w:p>
    <w:bookmarkEnd w:id="79"/>
    <w:bookmarkStart w:name="hUuqr" w:id="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systemctl enable kubelet.service</w:t>
        <w:br/>
      </w:r>
    </w:p>
    <w:bookmarkEnd w:id="80"/>
    <w:bookmarkStart w:name="u99fa9c5a" w:id="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使用kubeadm config print init-defaults --component-configs KubeletConfiguration可以打印集群初始化默认的使用的配置：</w:t>
      </w:r>
    </w:p>
    <w:bookmarkEnd w:id="81"/>
    <w:bookmarkStart w:name="qoID5" w:id="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apiVersion: kubeadm.k8s.io/v1beta3</w:t>
        <w:br/>
        <w:t>bootstrapTokens:</w:t>
        <w:br/>
        <w:t>- groups:</w:t>
        <w:br/>
        <w:t xml:space="preserve">  - system:bootstrappers:kubeadm:default-node-token</w:t>
        <w:br/>
        <w:t xml:space="preserve">  token: abcdef.0123456789abcdef</w:t>
        <w:br/>
        <w:t xml:space="preserve">  ttl: 24h0m0s</w:t>
        <w:br/>
        <w:t xml:space="preserve">  usages:</w:t>
        <w:br/>
        <w:t xml:space="preserve">  - signing</w:t>
        <w:br/>
        <w:t xml:space="preserve">  - authentication</w:t>
        <w:br/>
        <w:t>kind: InitConfiguration</w:t>
        <w:br/>
        <w:t>localAPIEndpoint:</w:t>
        <w:br/>
        <w:t xml:space="preserve">  advertiseAddress: 1.2.3.4</w:t>
        <w:br/>
        <w:t xml:space="preserve">  bindPort: 6443</w:t>
        <w:br/>
        <w:t>nodeRegistration:</w:t>
        <w:br/>
        <w:t xml:space="preserve">  criSocket: unix:///var/run/containerd/containerd.sock</w:t>
        <w:br/>
        <w:t xml:space="preserve">  imagePullPolicy: IfNotPresent</w:t>
        <w:br/>
        <w:t xml:space="preserve">  name: node</w:t>
        <w:br/>
        <w:t xml:space="preserve">  taints: null</w:t>
        <w:br/>
        <w:t>---</w:t>
        <w:br/>
        <w:t>apiServer:</w:t>
        <w:br/>
        <w:t xml:space="preserve">  timeoutForControlPlane: 4m0s</w:t>
        <w:br/>
        <w:t>apiVersion: kubeadm.k8s.io/v1beta3</w:t>
        <w:br/>
        <w:t>certificatesDir: /etc/kubernetes/pki</w:t>
        <w:br/>
        <w:t>clusterName: kubernetes</w:t>
        <w:br/>
        <w:t>controllerManager: {}</w:t>
        <w:br/>
        <w:t>dns: {}</w:t>
        <w:br/>
        <w:t>etcd:</w:t>
        <w:br/>
        <w:t xml:space="preserve">  local:</w:t>
        <w:br/>
        <w:t xml:space="preserve">    dataDir: /var/lib/etcd</w:t>
        <w:br/>
        <w:t>imageRepository: registry.k8s.io</w:t>
        <w:br/>
        <w:t>kind: ClusterConfiguration</w:t>
        <w:br/>
        <w:t>kubernetesVersion: 1.29.0</w:t>
        <w:br/>
        <w:t>networking:</w:t>
        <w:br/>
        <w:t xml:space="preserve">  dnsDomain: cluster.local</w:t>
        <w:br/>
        <w:t xml:space="preserve">  serviceSubnet: 10.96.0.0/12</w:t>
        <w:br/>
        <w:t>scheduler: {}</w:t>
        <w:br/>
        <w:t>---</w:t>
        <w:br/>
        <w:t>apiVersion: kubelet.config.k8s.io/v1beta1</w:t>
        <w:br/>
        <w:t>authentication:</w:t>
        <w:br/>
        <w:t xml:space="preserve">  anonymous:</w:t>
        <w:br/>
        <w:t xml:space="preserve">    enabled: false</w:t>
        <w:br/>
        <w:t xml:space="preserve">  webhook:</w:t>
        <w:br/>
        <w:t xml:space="preserve">    cacheTTL: 0s</w:t>
        <w:br/>
        <w:t xml:space="preserve">    enabled: true</w:t>
        <w:br/>
        <w:t xml:space="preserve">  x509:</w:t>
        <w:br/>
        <w:t xml:space="preserve">    clientCAFile: /etc/kubernetes/pki/ca.crt</w:t>
        <w:br/>
        <w:t>authorization:</w:t>
        <w:br/>
        <w:t xml:space="preserve">  mode: Webhook</w:t>
        <w:br/>
        <w:t xml:space="preserve">  webhook:</w:t>
        <w:br/>
        <w:t xml:space="preserve">    cacheAuthorizedTTL: 0s</w:t>
        <w:br/>
        <w:t xml:space="preserve">    cacheUnauthorizedTTL: 0s</w:t>
        <w:br/>
        <w:t>cgroupDriver: systemd</w:t>
        <w:br/>
        <w:t>clusterDNS:</w:t>
        <w:br/>
        <w:t>- 10.96.0.10</w:t>
        <w:br/>
        <w:t>clusterDomain: cluster.local</w:t>
        <w:br/>
        <w:t>containerRuntimeEndpoint: ""</w:t>
        <w:br/>
        <w:t>cpuManagerReconcilePeriod: 0s</w:t>
        <w:br/>
        <w:t>evictionPressureTransitionPeriod: 0s</w:t>
        <w:br/>
        <w:t>fileCheckFrequency: 0s</w:t>
        <w:br/>
        <w:t>healthzBindAddress: 127.0.0.1</w:t>
        <w:br/>
        <w:t>healthzPort: 10248</w:t>
        <w:br/>
        <w:t>httpCheckFrequency: 0s</w:t>
        <w:br/>
        <w:t>imageMaximumGCAge: 0s</w:t>
        <w:br/>
        <w:t>imageMinimumGCAge: 0s</w:t>
        <w:br/>
        <w:t>kind: KubeletConfiguration</w:t>
        <w:br/>
        <w:t>logging:</w:t>
        <w:br/>
        <w:t xml:space="preserve">  flushFrequency: 0</w:t>
        <w:br/>
        <w:t xml:space="preserve">  options:</w:t>
        <w:br/>
        <w:t xml:space="preserve">    json:</w:t>
        <w:br/>
        <w:t xml:space="preserve">      infoBufferSize: "0"</w:t>
        <w:br/>
        <w:t xml:space="preserve">  verbosity: 0</w:t>
        <w:br/>
        <w:t>memorySwap: {}</w:t>
        <w:br/>
        <w:t>nodeStatusReportFrequency: 0s</w:t>
        <w:br/>
        <w:t>nodeStatusUpdateFrequency: 0s</w:t>
        <w:br/>
        <w:t>resolvConf: /run/systemd/resolve/resolv.conf</w:t>
        <w:br/>
        <w:t>rotateCertificates: true</w:t>
        <w:br/>
        <w:t>runtimeRequestTimeout: 0s</w:t>
        <w:br/>
        <w:t>shutdownGracePeriod: 0s</w:t>
        <w:br/>
        <w:t>shutdownGracePeriodCriticalPods: 0s</w:t>
        <w:br/>
        <w:t>staticPodPath: /etc/kubernetes/manifests</w:t>
        <w:br/>
        <w:t>streamingConnectionIdleTimeout: 0s</w:t>
        <w:br/>
        <w:t>syncFrequency: 0s</w:t>
        <w:br/>
        <w:t>volumeStatsAggPeriod: 0s</w:t>
        <w:br/>
      </w:r>
    </w:p>
    <w:bookmarkEnd w:id="82"/>
    <w:bookmarkStart w:name="u62df8176" w:id="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从默认的配置中可以看到，可以使用imageRepository定制在集群初始化时拉取k8s所需镜像的地址。基于默认配置定制出本次使用kubeadm初始化集群所需的配置文件kubeadm.yaml：</w:t>
      </w:r>
    </w:p>
    <w:bookmarkEnd w:id="83"/>
    <w:bookmarkStart w:name="IMGYU" w:id="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apiVersion: kubeadm.k8s.io/v1beta3</w:t>
        <w:br/>
        <w:t>kind: InitConfiguration</w:t>
        <w:br/>
        <w:t>localAPIEndpoint:</w:t>
        <w:br/>
        <w:t xml:space="preserve">  advertiseAddress: 10.0.100.11</w:t>
        <w:br/>
        <w:t xml:space="preserve">  bindPort: 6443</w:t>
        <w:br/>
        <w:t>nodeRegistration:</w:t>
        <w:br/>
        <w:t xml:space="preserve">  criSocket: unix:///run/containerd/containerd.sock</w:t>
        <w:br/>
        <w:t xml:space="preserve">  taints:</w:t>
        <w:br/>
        <w:t xml:space="preserve">  - effect: PreferNoSchedule</w:t>
        <w:br/>
        <w:t xml:space="preserve">    key: node-role.kubernetes.io/master</w:t>
        <w:br/>
        <w:t>---</w:t>
        <w:br/>
        <w:t>apiVersion: kubeadm.k8s.io/v1beta3</w:t>
        <w:br/>
        <w:t>kind: ClusterConfiguration</w:t>
        <w:br/>
        <w:t>kubernetesVersion: 1.29.0</w:t>
        <w:br/>
        <w:t>imageRepository: registry.aliyuncs.com/google_containers</w:t>
        <w:br/>
        <w:t>networking:</w:t>
        <w:br/>
        <w:t xml:space="preserve">  podSubnet: 10.244.0.0/16</w:t>
        <w:br/>
        <w:t>---</w:t>
        <w:br/>
        <w:t>apiVersion: kubelet.config.k8s.io/v1beta1</w:t>
        <w:br/>
        <w:t>kind: KubeletConfiguration</w:t>
        <w:br/>
        <w:t>cgroupDriver: systemd</w:t>
        <w:br/>
        <w:t>failSwapOn: false</w:t>
        <w:br/>
        <w:t>---</w:t>
        <w:br/>
        <w:t>apiVersion: kubeproxy.config.k8s.io/v1alpha1</w:t>
        <w:br/>
        <w:t>kind: KubeProxyConfiguration</w:t>
        <w:br/>
        <w:t>mode: ipvs</w:t>
        <w:br/>
      </w:r>
    </w:p>
    <w:bookmarkEnd w:id="84"/>
    <w:bookmarkStart w:name="u16b0f7f9" w:id="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这里定制了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imageRepository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为阿里云的registry，避免因gcr被墙，无法直接拉取镜像。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criSocket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设置了容器运行时为containerd。 同时设置kubelet的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cgroupDriver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为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systemd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，设置kube-proxy代理模式为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ipvs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。</w:t>
      </w:r>
    </w:p>
    <w:bookmarkEnd w:id="85"/>
    <w:bookmarkStart w:name="u0e0f4022" w:id="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在开始初始化集群之前可以使用kubeadm config images pull --config kubeadm.yaml预先在各个服务器节点上拉取所k8s需要的容器镜像。</w:t>
      </w:r>
    </w:p>
    <w:bookmarkEnd w:id="86"/>
    <w:bookmarkStart w:name="MTPrb" w:id="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kubeadm config images list --config kubeadm.yaml</w:t>
        <w:br/>
        <w:t>registry.aliyuncs.com/google_containers/kube-apiserver:v1.29.0</w:t>
        <w:br/>
        <w:t>registry.aliyuncs.com/google_containers/kube-controller-manager:v1.29.0</w:t>
        <w:br/>
        <w:t>registry.aliyuncs.com/google_containers/kube-scheduler:v1.29.0</w:t>
        <w:br/>
        <w:t>registry.aliyuncs.com/google_containers/kube-proxy:v1.29.0</w:t>
        <w:br/>
        <w:t>registry.aliyuncs.com/google_containers/coredns:v1.11.1</w:t>
        <w:br/>
        <w:t>registry.aliyuncs.com/google_containers/pause:3.9</w:t>
        <w:br/>
        <w:t>registry.aliyuncs.com/google_containers/etcd:3.5.10-0</w:t>
        <w:br/>
        <w:t/>
        <w:br/>
        <w:t>kubeadm config images pull --config kubeadm.yaml</w:t>
        <w:br/>
        <w:t>[config/images] Pulled registry.aliyuncs.com/google_containers/kube-apiserver:v1.29.0</w:t>
        <w:br/>
        <w:t>[config/images] Pulled registry.aliyuncs.com/google_containers/kube-controller-manager:v1.29.0</w:t>
        <w:br/>
        <w:t>[config/images] Pulled registry.aliyuncs.com/google_containers/kube-scheduler:v1.29.0</w:t>
        <w:br/>
        <w:t>[config/images] Pulled registry.aliyuncs.com/google_containers/kube-proxy:v1.29.0</w:t>
        <w:br/>
        <w:t>[config/images] Pulled registry.aliyuncs.com/google_containers/coredns:v1.11.1</w:t>
        <w:br/>
        <w:t>[config/images] Pulled registry.aliyuncs.com/google_containers/pause:3.9</w:t>
        <w:br/>
        <w:t>[config/images] Pulled registry.aliyuncs.com/google_containers/etcd:3.5.10-0</w:t>
        <w:br/>
      </w:r>
    </w:p>
    <w:bookmarkEnd w:id="87"/>
    <w:bookmarkStart w:name="ued5aa4f4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接下来使用kubeadm初始化集群，在 master01 上执行下面的命令：</w:t>
      </w:r>
    </w:p>
    <w:bookmarkEnd w:id="88"/>
    <w:bookmarkStart w:name="P4tI7" w:id="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[root@master01 k8s]# kubeadm init --config kubeadm.yaml</w:t>
        <w:br/>
        <w:t>[init] Using Kubernetes version: v1.29.0</w:t>
        <w:br/>
        <w:t>[preflight] Running pre-flight checks</w:t>
        <w:br/>
        <w:t>[preflight] Pulling images required for setting up a Kubernetes cluster</w:t>
        <w:br/>
        <w:t>[preflight] This might take a minute or two, depending on the speed of your internet connection</w:t>
        <w:br/>
        <w:t>[preflight] You can also perform this action in beforehand using 'kubeadm config images pull'</w:t>
        <w:br/>
        <w:t>[certs] Using certificateDir folder "/etc/kubernetes/pki"</w:t>
        <w:br/>
        <w:t>[certs] Generating "ca" certificate and key</w:t>
        <w:br/>
        <w:t>[certs] Generating "apiserver" certificate and key</w:t>
        <w:br/>
        <w:t>[certs] apiserver serving cert is signed for DNS names [kubernetes kubernetes.default kubernetes.default.svc kubernetes.default.svc.cluster.local node] and IPs [10.96.0.1 172.22.55.94]</w:t>
        <w:br/>
        <w:t>[certs] Generating "apiserver-kubelet-client" certificate and key</w:t>
        <w:br/>
        <w:t>[certs] Generating "front-proxy-ca" certificate and key</w:t>
        <w:br/>
        <w:t>[certs] Generating "front-proxy-client" certificate and key</w:t>
        <w:br/>
        <w:t>[certs] Generating "etcd/ca" certificate and key</w:t>
        <w:br/>
        <w:t>[certs] Generating "etcd/server" certificate and key</w:t>
        <w:br/>
        <w:t>[certs] etcd/server serving cert is signed for DNS names [localhost node] and IPs [172.22.55.94 127.0.0.1 ::1]</w:t>
        <w:br/>
        <w:t>[certs] Generating "etcd/peer" certificate and key</w:t>
        <w:br/>
        <w:t>[certs] etcd/peer serving cert is signed for DNS names [localhost node] and IPs [172.22.55.94 127.0.0.1 ::1]</w:t>
        <w:br/>
        <w:t>[certs] Generating "etcd/healthcheck-client" certificate and key</w:t>
        <w:br/>
        <w:t>[certs] Generating "apiserver-etcd-client" certificate and key</w:t>
        <w:br/>
        <w:t>[certs] Generating "sa" key and public key</w:t>
        <w:br/>
        <w:t>[kubeconfig] Using kubeconfig folder "/etc/kubernetes"</w:t>
        <w:br/>
        <w:t>[kubeconfig] Writing "admin.conf" kubeconfig file</w:t>
        <w:br/>
        <w:t>[kubeconfig] Writing "super-admin.conf" kubeconfig file</w:t>
        <w:br/>
        <w:t>[kubeconfig] Writing "kubelet.conf" kubeconfig file</w:t>
        <w:br/>
        <w:t>[kubeconfig] Writing "controller-manager.conf" kubeconfig file</w:t>
        <w:br/>
        <w:t>[kubeconfig] Writing "scheduler.conf" kubeconfig file</w:t>
        <w:br/>
        <w:t>[etcd] Creating static Pod manifest for local etcd in "/etc/kubernetes/manifests"</w:t>
        <w:br/>
        <w:t>[control-plane] Using manifest folder "/etc/kubernetes/manifests"</w:t>
        <w:br/>
        <w:t>[control-plane] Creating static Pod manifest for "kube-apiserver"</w:t>
        <w:br/>
        <w:t>[control-plane] Creating static Pod manifest for "kube-controller-manager"</w:t>
        <w:br/>
        <w:t>[control-plane] Creating static Pod manifest for "kube-scheduler"</w:t>
        <w:br/>
        <w:t>[kubelet-start] Writing kubelet environment file with flags to file "/var/lib/kubelet/kubeadm-flags.env"</w:t>
        <w:br/>
        <w:t>[kubelet-start] Writing kubelet configuration to file "/var/lib/kubelet/config.yaml"</w:t>
        <w:br/>
        <w:t>[kubelet-start] Starting the kubelet</w:t>
        <w:br/>
        <w:t>[wait-control-plane] Waiting for the kubelet to boot up the control plane as static Pods from directory "/etc/kubernetes/manifests". This can take up to 4m0s</w:t>
        <w:br/>
        <w:t>[apiclient] All control plane components are healthy after 7.504168 seconds</w:t>
        <w:br/>
        <w:t>[upload-config] Storing the configuration used in ConfigMap "kubeadm-config" in the "kube-system" Namespace</w:t>
        <w:br/>
        <w:t>[kubelet] Creating a ConfigMap "kubelet-config" in namespace kube-system with the configuration for the kubelets in the cluster</w:t>
        <w:br/>
        <w:t>[upload-certs] Skipping phase. Please see --upload-certs</w:t>
        <w:br/>
        <w:t>[mark-control-plane] Marking the node node as control-plane by adding the labels: [node-role.kubernetes.io/control-plane node.kubernetes.io/exclude-from-external-load-balancers]</w:t>
        <w:br/>
        <w:t>[mark-control-plane] Marking the node node as control-plane by adding the taints [node-role.kubernetes.io/control-plane:NoSchedule]</w:t>
        <w:br/>
        <w:t>[bootstrap-token] Using token: abcdef.0123456789abcdef</w:t>
        <w:br/>
        <w:t>[bootstrap-token] Configuring bootstrap tokens, cluster-info ConfigMap, RBAC Roles</w:t>
        <w:br/>
        <w:t>[bootstrap-token] Configured RBAC rules to allow Node Bootstrap tokens to get nodes</w:t>
        <w:br/>
        <w:t>[bootstrap-token] Configured RBAC rules to allow Node Bootstrap tokens to post CSRs in order for nodes to get long term certificate credentials</w:t>
        <w:br/>
        <w:t>[bootstrap-token] Configured RBAC rules to allow the csrapprover controller automatically approve CSRs from a Node Bootstrap Token</w:t>
        <w:br/>
        <w:t>[bootstrap-token] Configured RBAC rules to allow certificate rotation for all node client certificates in the cluster</w:t>
        <w:br/>
        <w:t>[bootstrap-token] Creating the "cluster-info" ConfigMap in the "kube-public" namespace</w:t>
        <w:br/>
        <w:t>[kubelet-finalize] Updating "/etc/kubernetes/kubelet.conf" to point to a rotatable kubelet client certificate and key</w:t>
        <w:br/>
        <w:t>[addons] Applied essential addon: CoreDNS</w:t>
        <w:br/>
        <w:t>[addons] Applied essential addon: kube-proxy</w:t>
        <w:br/>
        <w:t/>
        <w:br/>
        <w:t>Your Kubernetes control-plane has initialized successfully!</w:t>
        <w:br/>
        <w:t/>
        <w:br/>
        <w:t>To start using your cluster, you need to run the following as a regular user:</w:t>
        <w:br/>
        <w:t/>
        <w:br/>
        <w:t xml:space="preserve">  mkdir -p $HOME/.kube</w:t>
        <w:br/>
        <w:t xml:space="preserve">  sudo cp -i /etc/kubernetes/admin.conf $HOME/.kube/config</w:t>
        <w:br/>
        <w:t xml:space="preserve">  sudo chown $(id -u):$(id -g) $HOME/.kube/config</w:t>
        <w:br/>
        <w:t/>
        <w:br/>
        <w:t>Alternatively, if you are the root user, you can run:</w:t>
        <w:br/>
        <w:t/>
        <w:br/>
        <w:t xml:space="preserve">  export KUBECONFIG=/etc/kubernetes/admin.conf</w:t>
        <w:br/>
        <w:t/>
        <w:br/>
        <w:t>You should now deploy a pod network to the cluster.</w:t>
        <w:br/>
        <w:t>Run "kubectl apply -f [podnetwork].yaml" with one of the options listed at:</w:t>
        <w:br/>
        <w:t xml:space="preserve">  https://kubernetes.io/docs/concepts/cluster-administration/addons/</w:t>
        <w:br/>
        <w:t/>
        <w:br/>
        <w:t>Then you can join any number of worker nodes by running the following on each as root:</w:t>
        <w:br/>
        <w:t/>
        <w:br/>
        <w:t>kubeadm join 172.22.55.94:6443 --token abcdef.0123456789abcdef \</w:t>
        <w:br/>
        <w:t xml:space="preserve">	--discovery-token-ca-cert-hash sha256:2422d4710112a3ca605514d5ed05fa9fd1071a60fd2a1ff1d6c0e45b4a15e8c6 </w:t>
        <w:br/>
      </w:r>
    </w:p>
    <w:bookmarkEnd w:id="89"/>
    <w:bookmarkStart w:name="uc0d07fa0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上面记录了完成的初始化输出的内容，根据输出的内容基本上可以看出手动初始化安装一个Kubernetes集群所需要的关键步骤。 其中有以下关键内容：</w:t>
      </w:r>
    </w:p>
    <w:bookmarkEnd w:id="90"/>
    <w:bookmarkStart w:name="udd8a1652" w:id="9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[certs]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生成相关的各种证书</w:t>
      </w:r>
    </w:p>
    <w:bookmarkEnd w:id="91"/>
    <w:bookmarkStart w:name="u2a30b807" w:id="9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[kubeconfig]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生成相关的kubeconfig文件</w:t>
      </w:r>
    </w:p>
    <w:bookmarkEnd w:id="92"/>
    <w:bookmarkStart w:name="u8da185f0" w:id="9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[kubelet-start]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生成kubelet的配置文件"/var/lib/kubelet/config.yaml"</w:t>
      </w:r>
    </w:p>
    <w:bookmarkEnd w:id="93"/>
    <w:bookmarkStart w:name="u1f5aa9ae" w:id="9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[control-plane]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使用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/etc/kubernetes/manifests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目录中的yaml文件创建apiserver、controller-manager、scheduler的静态pod</w:t>
      </w:r>
    </w:p>
    <w:bookmarkEnd w:id="94"/>
    <w:bookmarkStart w:name="u7e5464df" w:id="9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[bootstraptoken]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生成token记录下来，后边使用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kubeadm join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往集群中添加节点时会用到</w:t>
      </w:r>
    </w:p>
    <w:bookmarkEnd w:id="95"/>
    <w:bookmarkStart w:name="u3b5c3884" w:id="9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[addons]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安装基本插件: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CoreDNS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,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 xml:space="preserve"> </w:t>
      </w:r>
      <w:r>
        <w:rPr>
          <w:rFonts w:ascii="宋体" w:hAnsi="Times New Roman" w:eastAsia="宋体"/>
          <w:b w:val="false"/>
          <w:i w:val="false"/>
          <w:color w:val="444444"/>
          <w:sz w:val="22"/>
        </w:rPr>
        <w:t>kube-proxy</w:t>
      </w:r>
    </w:p>
    <w:bookmarkEnd w:id="96"/>
    <w:bookmarkStart w:name="ucab6855b" w:id="9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下面的命令是配置常规用户如何使用kubectl访问集群：</w:t>
      </w:r>
    </w:p>
    <w:bookmarkEnd w:id="97"/>
    <w:bookmarkStart w:name="KfO11" w:id="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mkdir -p $HOME/.kube</w:t>
        <w:br/>
        <w:t>sudo cp -i /etc/kubernetes/admin.conf $HOME/.kube/config</w:t>
        <w:br/>
        <w:t>sudo chown $(id -u):$(id -g) $HOME/.kube/config</w:t>
        <w:br/>
      </w:r>
    </w:p>
    <w:bookmarkEnd w:id="98"/>
    <w:bookmarkStart w:name="u0232c722" w:id="9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最后给出了将另外2个节点加入集群的命令:</w:t>
      </w:r>
    </w:p>
    <w:bookmarkEnd w:id="99"/>
    <w:bookmarkStart w:name="mMkXf" w:id="1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kubeadm join 10.0.100.11:6443 --token abcdef.0123456789abcdef \</w:t>
        <w:br/>
        <w:t xml:space="preserve">	--discovery-token-ca-cert-hash sha256:2422d4710112a3ca605514d5ed05fa9fd1071a60fd2a1ff1d6c0e45b4a15e8c6 </w:t>
        <w:br/>
      </w:r>
    </w:p>
    <w:bookmarkEnd w:id="100"/>
    <w:bookmarkStart w:name="u4e2c0ea6" w:id="1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查看一下集群状态，确认个组件都处于healthy状态:</w:t>
      </w:r>
    </w:p>
    <w:bookmarkEnd w:id="101"/>
    <w:bookmarkStart w:name="RGQr4" w:id="1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get cs</w:t>
        <w:br/>
        <w:t/>
        <w:br/>
        <w:t>Warning: v1 ComponentStatus is deprecated in v1.19+</w:t>
        <w:br/>
        <w:t>NAME                 STATUS    MESSAGE   ERROR</w:t>
        <w:br/>
        <w:t>controller-manager   Healthy   ok</w:t>
        <w:br/>
        <w:t>scheduler            Healthy   ok</w:t>
        <w:br/>
        <w:t>etcd-0               Healthy   ok</w:t>
        <w:br/>
      </w:r>
    </w:p>
    <w:bookmarkEnd w:id="102"/>
    <w:bookmarkStart w:name="ue5ed6a1e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集群初始化如果遇到问题，可以使用kubeadm reset命令进行清理。</w:t>
      </w:r>
    </w:p>
    <w:bookmarkEnd w:id="103"/>
    <w:bookmarkStart w:name="dLbHj" w:id="1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2.3 安装包管理器helm 3</w:t>
      </w:r>
    </w:p>
    <w:bookmarkEnd w:id="104"/>
    <w:bookmarkStart w:name="uc4f5a367" w:id="1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Helm是Kubernetes的包管理器，后续流程也将使用Helm安装Kubernetes的常用组件。 这里先在master节点node4上安装helm。</w:t>
      </w:r>
    </w:p>
    <w:bookmarkEnd w:id="105"/>
    <w:bookmarkStart w:name="r3QCy" w:id="10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wget https://get.helm.sh/helm-v3.13.3-linux-amd64.tar.gz</w:t>
        <w:br/>
        <w:t>tar -zxvf helm-v3.13.3-linux-amd64.tar.gz</w:t>
        <w:br/>
        <w:t>install -m 755 linux-amd64/helm  /usr/local/bin/helm</w:t>
        <w:br/>
      </w:r>
    </w:p>
    <w:bookmarkEnd w:id="106"/>
    <w:bookmarkStart w:name="u7a866b43" w:id="1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执行helm list确认没有错误输出。</w:t>
      </w:r>
    </w:p>
    <w:bookmarkEnd w:id="107"/>
    <w:bookmarkStart w:name="MLJC2" w:id="1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2.4 部署Pod Network组件Calico</w:t>
      </w:r>
    </w:p>
    <w:bookmarkEnd w:id="108"/>
    <w:bookmarkStart w:name="ubd4e6632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选择calico作为k8s的Pod网络组件，下面使用helm在k8s集群中安装calico。</w:t>
      </w:r>
    </w:p>
    <w:bookmarkEnd w:id="109"/>
    <w:bookmarkStart w:name="u2956b9c8" w:id="1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下载tigera-operator的helm chart:</w:t>
      </w:r>
    </w:p>
    <w:bookmarkEnd w:id="110"/>
    <w:bookmarkStart w:name="me06n" w:id="11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wget https://github.com/projectcalico/calico/releases/download/v3.27.0/tigera-operator-v3.27.0.tgz</w:t>
        <w:br/>
      </w:r>
    </w:p>
    <w:bookmarkEnd w:id="111"/>
    <w:bookmarkStart w:name="u8c2926fa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查看这个chart的中可定制的配置:</w:t>
      </w:r>
    </w:p>
    <w:bookmarkEnd w:id="112"/>
    <w:bookmarkStart w:name="a1Nnp" w:id="1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helm show values tigera-operator-v3.27.0.tgz</w:t>
        <w:br/>
        <w:t/>
        <w:br/>
        <w:t># imagePullSecrets is a special helm field which, when specified, creates a secret</w:t>
        <w:br/>
        <w:t># containing the pull secret which is used to pull all images deployed by this helm chart and the resulting operator.</w:t>
        <w:br/>
        <w:t># this field is a map where the key is the desired secret name and the value is the contents of the imagePullSecret.</w:t>
        <w:br/>
        <w:t>#</w:t>
        <w:br/>
        <w:t># Example: --set-file imagePullSecrets.gcr=./pull-secret.json</w:t>
        <w:br/>
        <w:t>imagePullSecrets: {}</w:t>
        <w:br/>
        <w:t/>
        <w:br/>
        <w:t>installation:</w:t>
        <w:br/>
        <w:t xml:space="preserve">  enabled: true</w:t>
        <w:br/>
        <w:t xml:space="preserve">  kubernetesProvider: ""</w:t>
        <w:br/>
        <w:t xml:space="preserve">  # imagePullSecrets are configured on all images deployed by the tigera-operator.</w:t>
        <w:br/>
        <w:t xml:space="preserve">  # secrets specified here must exist in the tigera-operator namespace; they won't be created by the operator or helm.</w:t>
        <w:br/>
        <w:t xml:space="preserve">  # imagePullSecrets are a slice of LocalObjectReferences, which is the same format they appear as on deployments.</w:t>
        <w:br/>
        <w:t xml:space="preserve">  #</w:t>
        <w:br/>
        <w:t xml:space="preserve">  # Example: --set installation.imagePullSecrets[0].name=my-existing-secret</w:t>
        <w:br/>
        <w:t xml:space="preserve">  imagePullSecrets: []</w:t>
        <w:br/>
        <w:t/>
        <w:br/>
        <w:t>apiServer:</w:t>
        <w:br/>
        <w:t xml:space="preserve">  enabled: true</w:t>
        <w:br/>
        <w:t/>
        <w:br/>
        <w:t>certs:</w:t>
        <w:br/>
        <w:t xml:space="preserve">  node:</w:t>
        <w:br/>
        <w:t xml:space="preserve">    key:</w:t>
        <w:br/>
        <w:t xml:space="preserve">    cert:</w:t>
        <w:br/>
        <w:t xml:space="preserve">    commonName:</w:t>
        <w:br/>
        <w:t xml:space="preserve">  typha:</w:t>
        <w:br/>
        <w:t xml:space="preserve">    key:</w:t>
        <w:br/>
        <w:t xml:space="preserve">    cert:</w:t>
        <w:br/>
        <w:t xml:space="preserve">    commonName:</w:t>
        <w:br/>
        <w:t xml:space="preserve">    caBundle:</w:t>
        <w:br/>
        <w:t/>
        <w:br/>
        <w:t># Resource requests and limits for the tigera/operator pod.</w:t>
        <w:br/>
        <w:t>resources: {}</w:t>
        <w:br/>
        <w:t/>
        <w:br/>
        <w:t># Tolerations for the tigera/operator pod.</w:t>
        <w:br/>
        <w:t>tolerations:</w:t>
        <w:br/>
        <w:t>- effect: NoExecute</w:t>
        <w:br/>
        <w:t xml:space="preserve">  operator: Exists</w:t>
        <w:br/>
        <w:t>- effect: NoSchedule</w:t>
        <w:br/>
        <w:t xml:space="preserve">  operator: Exists</w:t>
        <w:br/>
        <w:t/>
        <w:br/>
        <w:t># NodeSelector for the tigera/operator pod.</w:t>
        <w:br/>
        <w:t>nodeSelector:</w:t>
        <w:br/>
        <w:t xml:space="preserve">  kubernetes.io/os: linux</w:t>
        <w:br/>
        <w:t/>
        <w:br/>
        <w:t># Custom annotations for the tigera/operator pod.</w:t>
        <w:br/>
        <w:t>podAnnotations: {}</w:t>
        <w:br/>
        <w:t/>
        <w:br/>
        <w:t># Custom labels for the tigera/operator pod.</w:t>
        <w:br/>
        <w:t>podLabels: {}</w:t>
        <w:br/>
        <w:t/>
        <w:br/>
        <w:t># Image and registry configuration for the tigera/operator pod.</w:t>
        <w:br/>
        <w:t>tigeraOperator:</w:t>
        <w:br/>
        <w:t xml:space="preserve">  image: tigera/operator</w:t>
        <w:br/>
        <w:t xml:space="preserve">  version: v1.32.3</w:t>
        <w:br/>
        <w:t xml:space="preserve">  registry: quay.io</w:t>
        <w:br/>
        <w:t>calicoctl:</w:t>
        <w:br/>
        <w:t xml:space="preserve">  image: docker.io/calico/ctl</w:t>
        <w:br/>
        <w:t xml:space="preserve">  tag: v3.27.0</w:t>
        <w:br/>
        <w:t/>
        <w:br/>
        <w:t>kubeletVolumePluginPath: /var/lib/kubelet</w:t>
        <w:br/>
      </w:r>
    </w:p>
    <w:bookmarkEnd w:id="113"/>
    <w:bookmarkStart w:name="ua9380644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定制的values.yaml如下:</w:t>
      </w:r>
    </w:p>
    <w:bookmarkEnd w:id="114"/>
    <w:bookmarkStart w:name="SNBYZ" w:id="1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可针对上面的配置进行定制,例如calico的镜像改成从私有库拉取。</w:t>
        <w:br/>
        <w:t># 这里只是个人本地环境测试k8s新版本，因此只有下面几行配置</w:t>
        <w:br/>
        <w:t>apiServer:</w:t>
        <w:br/>
        <w:t xml:space="preserve">  enabled: false</w:t>
        <w:br/>
        <w:t>installation:</w:t>
        <w:br/>
        <w:t xml:space="preserve">  kubeletVolumePluginPath: None</w:t>
        <w:br/>
      </w:r>
    </w:p>
    <w:bookmarkEnd w:id="115"/>
    <w:bookmarkStart w:name="ua4dcbf39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使用helm安装calico：</w:t>
      </w:r>
    </w:p>
    <w:bookmarkEnd w:id="116"/>
    <w:bookmarkStart w:name="uMwIb" w:id="11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helm install calico tigera-operator-v3.27.0.tgz -n kube-system --create-namespace -f values.yaml</w:t>
        <w:br/>
      </w:r>
    </w:p>
    <w:bookmarkEnd w:id="117"/>
    <w:bookmarkStart w:name="u45b60a38" w:id="1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等待并确认所有pod处于Running状态:</w:t>
      </w:r>
    </w:p>
    <w:bookmarkEnd w:id="118"/>
    <w:bookmarkStart w:name="U9tm2" w:id="1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get pod -n kube-system | grep tigera-operator</w:t>
        <w:br/>
        <w:t>tigera-operator-55585899bf-qkr84   1/1     Running   0          26s</w:t>
        <w:br/>
        <w:t/>
        <w:br/>
        <w:t>kubectl get pods -n calico-system</w:t>
        <w:br/>
        <w:t>NAME                                       READY   STATUS    RESTARTS   AGE</w:t>
        <w:br/>
        <w:t>calico-kube-controllers-6784546df7-5dzld   1/1     Running   0          5m30s</w:t>
        <w:br/>
        <w:t>calico-node-24px9                          1/1     Running   0          5m30s</w:t>
        <w:br/>
        <w:t>calico-typha-75854bc9c9-5zvrb              1/1     Running   0          5m31s</w:t>
        <w:br/>
        <w:t>csi-node-driver-mttxs                      2/2     Running   0          5m30s</w:t>
        <w:br/>
      </w:r>
    </w:p>
    <w:bookmarkEnd w:id="119"/>
    <w:bookmarkStart w:name="ud1e70176" w:id="1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查看一下calico向k8s中添加的api资源:</w:t>
      </w:r>
    </w:p>
    <w:bookmarkEnd w:id="120"/>
    <w:bookmarkStart w:name="hZP83" w:id="12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api-resources | grep calico</w:t>
        <w:br/>
        <w:t>bgpconfigurations                              crd.projectcalico.org/v1          false        BGPConfiguration</w:t>
        <w:br/>
        <w:t>bgpfilters                                     crd.projectcalico.org/v1          false        BGPFilter</w:t>
        <w:br/>
        <w:t>bgppeers                                       crd.projectcalico.org/v1          false        BGPPeer</w:t>
        <w:br/>
        <w:t>blockaffinities                                crd.projectcalico.org/v1          false        BlockAffinity</w:t>
        <w:br/>
        <w:t>caliconodestatuses                             crd.projectcalico.org/v1          false        CalicoNodeStatus</w:t>
        <w:br/>
        <w:t>clusterinformations                            crd.projectcalico.org/v1          false        ClusterInformation</w:t>
        <w:br/>
        <w:t>felixconfigurations                            crd.projectcalico.org/v1          false        FelixConfiguration</w:t>
        <w:br/>
        <w:t>globalnetworkpolicies                          crd.projectcalico.org/v1          false        GlobalNetworkPolicy</w:t>
        <w:br/>
        <w:t>globalnetworksets                              crd.projectcalico.org/v1          false        GlobalNetworkSet</w:t>
        <w:br/>
        <w:t>hostendpoints                                  crd.projectcalico.org/v1          false        HostEndpoint</w:t>
        <w:br/>
        <w:t>ipamblocks                                     crd.projectcalico.org/v1          false        IPAMBlock</w:t>
        <w:br/>
        <w:t>ipamconfigs                                    crd.projectcalico.org/v1          false        IPAMConfig</w:t>
        <w:br/>
        <w:t>ipamhandles                                    crd.projectcalico.org/v1          false        IPAMHandle</w:t>
        <w:br/>
        <w:t>ippools                                        crd.projectcalico.org/v1          false        IPPool</w:t>
        <w:br/>
        <w:t>ipreservations                                 crd.projectcalico.org/v1          false        IPReservation</w:t>
        <w:br/>
        <w:t>kubecontrollersconfigurations                  crd.projectcalico.org/v1          false        KubeControllersConfiguration</w:t>
        <w:br/>
        <w:t>networkpolicies                                crd.projectcalico.org/v1          true         NetworkPolicy</w:t>
        <w:br/>
        <w:t>networksets                                    crd.projectcalico.org/v1          true         NetworkSet</w:t>
        <w:br/>
      </w:r>
    </w:p>
    <w:bookmarkEnd w:id="121"/>
    <w:bookmarkStart w:name="u794352b7" w:id="122"/>
    <w:p>
      <w:pPr>
        <w:spacing w:after="50" w:line="360" w:lineRule="auto" w:beforeLines="100"/>
        <w:ind w:left="0"/>
        <w:jc w:val="left"/>
      </w:pPr>
      <w:bookmarkStart w:name="ud0ca6a48" w:id="123"/>
      <w:r>
        <w:rPr>
          <w:rFonts w:eastAsia="宋体" w:ascii="宋体"/>
        </w:rPr>
        <w:drawing>
          <wp:inline distT="0" distB="0" distL="0" distR="0">
            <wp:extent cx="5841999" cy="332945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6934" cy="36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3"/>
    </w:p>
    <w:bookmarkEnd w:id="122"/>
    <w:bookmarkStart w:name="ube784cdd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这些api资源是属于calico的，因此不建议使用kubectl来管理，推荐按照calicoctl来管理这些api资源。 将calicoctl安装为kubectl的插件:</w:t>
      </w:r>
    </w:p>
    <w:bookmarkEnd w:id="124"/>
    <w:bookmarkStart w:name="NU6Ey" w:id="1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cd /usr/local/bin</w:t>
        <w:br/>
        <w:t xml:space="preserve">curl -o kubectl-calico -O -L  "https://github.com/projectcalico/calico/releases/download/v3.27.0/calicoctl-linux-amd64" </w:t>
        <w:br/>
        <w:t>chmod +x kubectl-calico</w:t>
        <w:br/>
      </w:r>
    </w:p>
    <w:bookmarkEnd w:id="125"/>
    <w:bookmarkStart w:name="u5af1f118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验证插件正常工作:</w:t>
      </w:r>
    </w:p>
    <w:bookmarkEnd w:id="126"/>
    <w:bookmarkStart w:name="SHw7k" w:id="1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calico -h</w:t>
        <w:br/>
      </w:r>
    </w:p>
    <w:bookmarkEnd w:id="127"/>
    <w:bookmarkStart w:name="MAQTv" w:id="1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2.5 验证k8s DNS是否可用</w:t>
      </w:r>
    </w:p>
    <w:bookmarkEnd w:id="128"/>
    <w:bookmarkStart w:name="t9f28" w:id="12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run curl --image=radial/busyboxplus:curl -it</w:t>
        <w:br/>
        <w:t>If you don't see a command prompt, try pressing enter.</w:t>
        <w:br/>
        <w:t>[ root@curl:/ ]$</w:t>
        <w:br/>
      </w:r>
    </w:p>
    <w:bookmarkEnd w:id="129"/>
    <w:bookmarkStart w:name="u8ed05488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进入后执行nslookup kubernetes.default确认解析正常:</w:t>
      </w:r>
    </w:p>
    <w:bookmarkEnd w:id="130"/>
    <w:bookmarkStart w:name="wXZXf" w:id="1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nslookup kubernetes.default</w:t>
        <w:br/>
        <w:t>Server:    10.96.0.10</w:t>
        <w:br/>
        <w:t>Address 1: 10.96.0.10 kube-dns.kube-system.svc.cluster.local</w:t>
        <w:br/>
        <w:t/>
        <w:br/>
        <w:t>Name:      kubernetes.default</w:t>
        <w:br/>
        <w:t>Address 1: 10.96.0.1 kubernetes.default.svc.cluster.local</w:t>
        <w:br/>
      </w:r>
    </w:p>
    <w:bookmarkEnd w:id="131"/>
    <w:bookmarkStart w:name="u713dcb48" w:id="132"/>
    <w:p>
      <w:pPr>
        <w:spacing w:after="50" w:line="360" w:lineRule="auto" w:beforeLines="100"/>
        <w:ind w:left="0"/>
        <w:jc w:val="left"/>
      </w:pPr>
      <w:bookmarkStart w:name="ufd7c2778" w:id="133"/>
      <w:r>
        <w:rPr>
          <w:rFonts w:eastAsia="宋体" w:ascii="宋体"/>
        </w:rPr>
        <w:drawing>
          <wp:inline distT="0" distB="0" distL="0" distR="0">
            <wp:extent cx="4826000" cy="118935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18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3"/>
    </w:p>
    <w:bookmarkEnd w:id="132"/>
    <w:bookmarkStart w:name="qlbwd" w:id="1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2.6 向Kubernetes集群中添加Node节点</w:t>
      </w:r>
    </w:p>
    <w:bookmarkEnd w:id="134"/>
    <w:bookmarkStart w:name="u620cbc4e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下面将node5, node6添加到Kubernetes集群中，分别在node5, node6上执行:</w:t>
      </w:r>
    </w:p>
    <w:bookmarkEnd w:id="135"/>
    <w:bookmarkStart w:name="im4tf" w:id="1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 xml:space="preserve"/>
        <w:t>kubeadm join 10.0.100.11:6443 --token abcdef.0123456789abcdef \</w:t>
        <w:br/>
        <w:t xml:space="preserve">	--discovery-token-ca-cert-hash sha256:2422d4710112a3ca605514d5ed05fa9fd1071a60fd2a1ff1d6c0e45b4a15e8c6 </w:t>
        <w:br/>
      </w:r>
    </w:p>
    <w:bookmarkEnd w:id="136"/>
    <w:bookmarkStart w:name="u9b294939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之后3个节点上的calico相关pod全部启动正常:</w:t>
      </w:r>
    </w:p>
    <w:bookmarkEnd w:id="137"/>
    <w:bookmarkStart w:name="V8oT7" w:id="13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get po -n calico-system -o wide</w:t>
        <w:br/>
        <w:t>NAME                                       READY   STATUS    RESTARTS   AGE     IP               NODE    NOMINATED NODE   READINESS GATES</w:t>
        <w:br/>
        <w:t>calico-kube-controllers-6784546df7-5dzld   1/1     Running   0          20m     10.244.3.67      node4   &lt;none&gt;           &lt;none&gt;</w:t>
        <w:br/>
        <w:t>calico-node-24px9                          1/1     Running   0          20m     192.168.96.154   node4   &lt;none&gt;           &lt;none&gt;</w:t>
        <w:br/>
        <w:t>calico-node-ht7cf                          1/1     Running   0          7m6s    192.168.96.155   node5   &lt;none&gt;           &lt;none&gt;</w:t>
        <w:br/>
        <w:t>calico-node-tzql5                          1/1     Running   0          7m4s    192.168.96.156   node6   &lt;none&gt;           &lt;none&gt;</w:t>
        <w:br/>
        <w:t>calico-typha-75854bc9c9-5zvrb              1/1     Running   0          20m     192.168.96.154   node4   &lt;none&gt;           &lt;none&gt;</w:t>
        <w:br/>
        <w:t>calico-typha-75854bc9c9-l8bmh              1/1     Running   0          6m56s   192.168.96.155   node5   &lt;none&gt;           &lt;none&gt;</w:t>
        <w:br/>
        <w:t>csi-node-driver-2mk5s                      2/2     Running   0          7m6s    10.244.33.129    node5   &lt;none&gt;           &lt;none&gt;</w:t>
        <w:br/>
        <w:t>csi-node-driver-9qrzx                      2/2     Running   0          7m4s    10.244.139.1     node6   &lt;none&gt;           &lt;none&gt;</w:t>
        <w:br/>
        <w:t>csi-node-driver-mttxs                      2/2     Running   0          20m     10.244.3.65      node4   &lt;none&gt;           &lt;none&gt;</w:t>
        <w:br/>
      </w:r>
    </w:p>
    <w:bookmarkEnd w:id="138"/>
    <w:bookmarkStart w:name="u6adeb59a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在master节点上执行命令查看集群中的节点(需要等待新加入节点上的calico-node pod启动正常)：</w:t>
      </w:r>
    </w:p>
    <w:bookmarkEnd w:id="139"/>
    <w:bookmarkStart w:name="qMBnd" w:id="14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get node</w:t>
        <w:br/>
        <w:t>NAME    STATUS   ROLES           AGE     VERSION</w:t>
        <w:br/>
        <w:t>node4   Ready    control-plane   34m     v1.29.0</w:t>
        <w:br/>
        <w:t>node5   Ready    &lt;none&gt;          7m31s   v1.29.0</w:t>
        <w:br/>
        <w:t>node6   Ready    &lt;none&gt;          7m29s   v1.29.0</w:t>
        <w:br/>
      </w:r>
    </w:p>
    <w:bookmarkEnd w:id="140"/>
    <w:bookmarkStart w:name="u98bfeee0" w:id="141"/>
    <w:p>
      <w:pPr>
        <w:spacing w:after="50" w:line="360" w:lineRule="auto" w:beforeLines="100"/>
        <w:ind w:left="0"/>
        <w:jc w:val="left"/>
      </w:pPr>
      <w:bookmarkStart w:name="uf4d5e64f" w:id="142"/>
      <w:r>
        <w:rPr>
          <w:rFonts w:eastAsia="宋体" w:ascii="宋体"/>
        </w:rPr>
        <w:drawing>
          <wp:inline distT="0" distB="0" distL="0" distR="0">
            <wp:extent cx="4961467" cy="125553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1467" cy="125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2"/>
    </w:p>
    <w:bookmarkEnd w:id="141"/>
    <w:bookmarkStart w:name="cTga9" w:id="14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3.Kubernetes 常用组件部署</w:t>
      </w:r>
    </w:p>
    <w:bookmarkEnd w:id="143"/>
    <w:bookmarkStart w:name="xPqu6" w:id="1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3.1 使用Helm部署ingress-nginx</w:t>
      </w:r>
    </w:p>
    <w:bookmarkEnd w:id="144"/>
    <w:bookmarkStart w:name="u99c1aa98" w:id="1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为了便于将集群中的服务暴露到集群外部，需要使用Ingress。接下来使用Helm将ingress-nginx部署到Kubernetes上。 Nginx Ingress Controller被部署在Kubernetes的边缘节点上。</w:t>
      </w:r>
    </w:p>
    <w:bookmarkEnd w:id="145"/>
    <w:bookmarkStart w:name="ub1ef5800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这里将node4(192.168.96.154)作为边缘节点，打上Label：</w:t>
      </w:r>
    </w:p>
    <w:bookmarkEnd w:id="146"/>
    <w:bookmarkStart w:name="rUpjA" w:id="14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label node node4 node-role.kubernetes.io/edge=</w:t>
        <w:br/>
      </w:r>
    </w:p>
    <w:bookmarkEnd w:id="147"/>
    <w:bookmarkStart w:name="u4e67a148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下载ingress-nginx的helm chart:</w:t>
      </w:r>
    </w:p>
    <w:bookmarkEnd w:id="148"/>
    <w:bookmarkStart w:name="Xvxwb" w:id="1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wget https://github.com/kubernetes/ingress-nginx/releases/download/helm-chart-4.9.0/ingress-nginx-4.9.0.tgz</w:t>
        <w:br/>
      </w:r>
    </w:p>
    <w:bookmarkEnd w:id="149"/>
    <w:bookmarkStart w:name="u348efd1b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查看ingress-nginx-4.9.0.tgz这个chart的可定制配置:</w:t>
      </w:r>
    </w:p>
    <w:bookmarkEnd w:id="150"/>
    <w:bookmarkStart w:name="UqNmH" w:id="1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helm show values ingress-nginx-4.9.0.tgz</w:t>
        <w:br/>
      </w:r>
    </w:p>
    <w:bookmarkEnd w:id="151"/>
    <w:bookmarkStart w:name="u8e8a2ef6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对values.yaml配置定制如下:</w:t>
      </w:r>
    </w:p>
    <w:bookmarkEnd w:id="152"/>
    <w:bookmarkStart w:name="tSf0j" w:id="1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controller:</w:t>
        <w:br/>
        <w:t xml:space="preserve">  ingressClassResource:</w:t>
        <w:br/>
        <w:t xml:space="preserve">    name: nginx</w:t>
        <w:br/>
        <w:t xml:space="preserve">    enabled: true</w:t>
        <w:br/>
        <w:t xml:space="preserve">    default: true</w:t>
        <w:br/>
        <w:t xml:space="preserve">    controllerValue: "k8s.io/ingress-nginx"</w:t>
        <w:br/>
        <w:t xml:space="preserve">  admissionWebhooks:</w:t>
        <w:br/>
        <w:t xml:space="preserve">    enabled: false</w:t>
        <w:br/>
        <w:t xml:space="preserve">  replicaCount: 1</w:t>
        <w:br/>
        <w:t xml:space="preserve">  image:</w:t>
        <w:br/>
        <w:t xml:space="preserve">    # registry: registry.k8s.io</w:t>
        <w:br/>
        <w:t xml:space="preserve">    # image: ingress-nginx/controller</w:t>
        <w:br/>
        <w:t xml:space="preserve">    # tag: "v1.9.5"</w:t>
        <w:br/>
        <w:t xml:space="preserve">    registry: docker.io</w:t>
        <w:br/>
        <w:t xml:space="preserve">    image: unreachableg/registry.k8s.io_ingress-nginx_controller</w:t>
        <w:br/>
        <w:t xml:space="preserve">    tag: "v1.9.5"</w:t>
        <w:br/>
        <w:t xml:space="preserve">    digest: sha256:bdc54c3e73dcec374857456559ae5757e8920174483882b9e8ff1a9052f96a35</w:t>
        <w:br/>
        <w:t xml:space="preserve">  hostNetwork: true</w:t>
        <w:br/>
        <w:t xml:space="preserve">  nodeSelector:</w:t>
        <w:br/>
        <w:t xml:space="preserve">    node-role.kubernetes.io/edge: ''</w:t>
        <w:br/>
        <w:t xml:space="preserve">  affinity:</w:t>
        <w:br/>
        <w:t xml:space="preserve">    podAntiAffinity:</w:t>
        <w:br/>
        <w:t xml:space="preserve">        requiredDuringSchedulingIgnoredDuringExecution:</w:t>
        <w:br/>
        <w:t xml:space="preserve">        - labelSelector:</w:t>
        <w:br/>
        <w:t xml:space="preserve">            matchExpressions:</w:t>
        <w:br/>
        <w:t xml:space="preserve">            - key: app</w:t>
        <w:br/>
        <w:t xml:space="preserve">              operator: In</w:t>
        <w:br/>
        <w:t xml:space="preserve">              values:</w:t>
        <w:br/>
        <w:t xml:space="preserve">              - nginx-ingress</w:t>
        <w:br/>
        <w:t xml:space="preserve">            - key: component</w:t>
        <w:br/>
        <w:t xml:space="preserve">              operator: In</w:t>
        <w:br/>
        <w:t xml:space="preserve">              values:</w:t>
        <w:br/>
        <w:t xml:space="preserve">              - controller</w:t>
        <w:br/>
        <w:t xml:space="preserve">          topologyKey: kubernetes.io/hostname</w:t>
        <w:br/>
        <w:t xml:space="preserve">  tolerations:</w:t>
        <w:br/>
        <w:t xml:space="preserve">      - key: node-role.kubernetes.io/master</w:t>
        <w:br/>
        <w:t xml:space="preserve">        operator: Exists</w:t>
        <w:br/>
        <w:t xml:space="preserve">        effect: NoSchedule</w:t>
        <w:br/>
        <w:t xml:space="preserve">      - key: node-role.kubernetes.io/master</w:t>
        <w:br/>
        <w:t xml:space="preserve">        operator: Exists</w:t>
        <w:br/>
        <w:t xml:space="preserve">        effect: PreferNoSchedule</w:t>
        <w:br/>
      </w:r>
    </w:p>
    <w:bookmarkEnd w:id="153"/>
    <w:bookmarkStart w:name="ue53eda3c" w:id="1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444444"/>
          <w:sz w:val="22"/>
        </w:rPr>
        <w:t>nginx ingress controller的副本数replicaCount为1，将被调度到node4这个边缘节点上。这里并没有指定nginx ingress controller service的externalIPs，而是通过hostNetwork: true设置nginx ingress controller使用宿主机网络。 因为registry.k8s.io被墙，这里替换成unreachableg/registry.k8s.io_ingress-nginx_controller提前拉取一下镜像:</w:t>
      </w:r>
    </w:p>
    <w:bookmarkEnd w:id="154"/>
    <w:bookmarkStart w:name="db17r" w:id="15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crictl --runtime-endpoint=unix:///run/containerd/containerd.sock pull registry.lank8s.cn/ingress-nginx/controller:v1.10.0@sha256:42b3f0e5d0846876b1791cd3afeb5f1cbbe4259d6f35651dcc1b5c980925379c</w:t>
        <w:br/>
      </w:r>
    </w:p>
    <w:bookmarkEnd w:id="155"/>
    <w:bookmarkStart w:name="MGcDl" w:id="1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helm install ingress-nginx ingress-nginx-4.10.0.tgz --create-namespace -n ingress-nginx -f values.yaml</w:t>
        <w:br/>
      </w:r>
    </w:p>
    <w:bookmarkEnd w:id="156"/>
    <w:bookmarkStart w:name="ftplr" w:id="15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get po -n ingress-nginx</w:t>
        <w:br/>
        <w:t>NAME                                        READY   STATUS    RESTARTS   AGE</w:t>
        <w:br/>
        <w:t>ingress-nginx-controller-6445445cb8-c4fh4   1/1     Running   0          74s</w:t>
        <w:br/>
      </w:r>
    </w:p>
    <w:bookmarkEnd w:id="157"/>
    <w:bookmarkStart w:name="fcoGn" w:id="15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>3.1 安装 metrics-server</w:t>
      </w:r>
    </w:p>
    <w:bookmarkEnd w:id="158"/>
    <w:bookmarkStart w:name="N2c4R" w:id="15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apply -f https://github.com/kubernetes-sigs/metrics-server/releases/download/v0.7.0/components.yaml</w:t>
        <w:br/>
      </w:r>
    </w:p>
    <w:bookmarkEnd w:id="159"/>
    <w:bookmarkStart w:name="sTCNi" w:id="1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ba3925"/>
        </w:rPr>
        <w:t xml:space="preserve">3.1 配置 HPA </w:t>
      </w:r>
    </w:p>
    <w:bookmarkEnd w:id="160"/>
    <w:bookmarkStart w:name="u1d5c644b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开启 - --enable-aggregator-routing=true 参数</w:t>
      </w:r>
    </w:p>
    <w:bookmarkEnd w:id="161"/>
    <w:bookmarkStart w:name="u75fc1546" w:id="162"/>
    <w:p>
      <w:pPr>
        <w:spacing w:after="50" w:line="360" w:lineRule="auto" w:beforeLines="100"/>
        <w:ind w:left="0"/>
        <w:jc w:val="left"/>
      </w:pPr>
      <w:bookmarkStart w:name="u59ade462" w:id="163"/>
      <w:r>
        <w:rPr>
          <w:rFonts w:eastAsia="宋体" w:ascii="宋体"/>
        </w:rPr>
        <w:drawing>
          <wp:inline distT="0" distB="0" distL="0" distR="0">
            <wp:extent cx="4487333" cy="46337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7333" cy="46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3"/>
    </w:p>
    <w:bookmarkEnd w:id="162"/>
    <w:bookmarkStart w:name="CPwvt" w:id="1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4.部署 java+mysql 美食站点项目</w:t>
      </w:r>
    </w:p>
    <w:bookmarkEnd w:id="164"/>
    <w:bookmarkStart w:name="u5dde2693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准备好打包好的镜像包</w:t>
      </w:r>
    </w:p>
    <w:bookmarkEnd w:id="165"/>
    <w:bookmarkStart w:name="u05ded9b4" w:id="166"/>
    <w:p>
      <w:pPr>
        <w:spacing w:after="50" w:line="360" w:lineRule="auto" w:beforeLines="100"/>
        <w:ind w:left="0"/>
        <w:jc w:val="left"/>
      </w:pPr>
      <w:bookmarkStart w:name="u39f464a7" w:id="167"/>
      <w:r>
        <w:rPr>
          <w:rFonts w:eastAsia="宋体" w:ascii="宋体"/>
        </w:rPr>
        <w:drawing>
          <wp:inline distT="0" distB="0" distL="0" distR="0">
            <wp:extent cx="3572933" cy="101349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933" cy="101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7"/>
    </w:p>
    <w:bookmarkEnd w:id="166"/>
    <w:bookmarkStart w:name="u33ac666d" w:id="1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准备 mysql yaml</w:t>
      </w:r>
    </w:p>
    <w:bookmarkEnd w:id="168"/>
    <w:bookmarkStart w:name="IoFkr" w:id="1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apiVersion: apps/v1</w:t>
        <w:br/>
        <w:t>kind: Deployment</w:t>
        <w:br/>
        <w:t>metadata:</w:t>
        <w:br/>
        <w:t xml:space="preserve">  name: mysql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mysql</w:t>
        <w:br/>
        <w:t xml:space="preserve">  template:</w:t>
        <w:br/>
        <w:t xml:space="preserve">    metadata:</w:t>
        <w:br/>
        <w:t xml:space="preserve">      labels:</w:t>
        <w:br/>
        <w:t xml:space="preserve">        app: mysql</w:t>
        <w:br/>
        <w:t xml:space="preserve">    spec:</w:t>
        <w:br/>
        <w:t xml:space="preserve">      nodeSelector:</w:t>
        <w:br/>
        <w:t xml:space="preserve">        kubernetes.io/hostname: node01</w:t>
        <w:br/>
        <w:t xml:space="preserve">      containers:</w:t>
        <w:br/>
        <w:t xml:space="preserve">      - name: mysql</w:t>
        <w:br/>
        <w:t xml:space="preserve">        image: mysql:5.7</w:t>
        <w:br/>
        <w:t xml:space="preserve">        ports:</w:t>
        <w:br/>
        <w:t xml:space="preserve">        - containerPort: 3306</w:t>
        <w:br/>
        <w:t xml:space="preserve">        env:</w:t>
        <w:br/>
        <w:t xml:space="preserve">        - name: MYSQL_ROOT_PASSWORD</w:t>
        <w:br/>
        <w:t xml:space="preserve">          value: rootpassword</w:t>
        <w:br/>
        <w:t xml:space="preserve">        - name: MYSQL_DATABASE</w:t>
        <w:br/>
        <w:t xml:space="preserve">          value: deliciousFoods</w:t>
        <w:br/>
        <w:t xml:space="preserve">        - name: MYSQL_USER</w:t>
        <w:br/>
        <w:t xml:space="preserve">          value: otherUser</w:t>
        <w:br/>
        <w:t xml:space="preserve">        - name: MYSQL_PASSWORD</w:t>
        <w:br/>
        <w:t xml:space="preserve">          value: password</w:t>
        <w:br/>
        <w:t xml:space="preserve">        volumeMounts:</w:t>
        <w:br/>
        <w:t xml:space="preserve">        - name: mysql-data</w:t>
        <w:br/>
        <w:t xml:space="preserve">          mountPath: /var/lib/mysql</w:t>
        <w:br/>
        <w:t xml:space="preserve">      volumes:</w:t>
        <w:br/>
        <w:t xml:space="preserve">      - name: mysql-data</w:t>
        <w:br/>
        <w:t xml:space="preserve">        hostPath:</w:t>
        <w:br/>
        <w:t xml:space="preserve">          path: /data/mysql  # 本地磁盘路径，根据实际情况修改</w:t>
        <w:br/>
        <w:t>---</w:t>
        <w:br/>
        <w:t>apiVersion: v1</w:t>
        <w:br/>
        <w:t>kind: Service</w:t>
        <w:br/>
        <w:t>metadata:</w:t>
        <w:br/>
        <w:t xml:space="preserve">  name: mysql</w:t>
        <w:br/>
        <w:t>spec:</w:t>
        <w:br/>
        <w:t xml:space="preserve">  selector:</w:t>
        <w:br/>
        <w:t xml:space="preserve">    app: mysql</w:t>
        <w:br/>
        <w:t xml:space="preserve">  ports:</w:t>
        <w:br/>
        <w:t xml:space="preserve">    - protocol: TCP</w:t>
        <w:br/>
        <w:t xml:space="preserve">      port: 3306</w:t>
        <w:br/>
        <w:t xml:space="preserve">      targetPort: 3306</w:t>
        <w:br/>
        <w:t xml:space="preserve">  type: NodePort</w:t>
        <w:br/>
        <w:t/>
        <w:br/>
      </w:r>
    </w:p>
    <w:bookmarkEnd w:id="169"/>
    <w:bookmarkStart w:name="u672ef7f0" w:id="1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deliciousfoods 项目的 deliciousfoods.yaml 文件</w:t>
      </w:r>
    </w:p>
    <w:bookmarkEnd w:id="170"/>
    <w:bookmarkStart w:name="xCz4c" w:id="1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apiVersion: apps/v1</w:t>
        <w:br/>
        <w:t>kind: Deployment</w:t>
        <w:br/>
        <w:t>metadata:</w:t>
        <w:br/>
        <w:t xml:space="preserve">  annotations:</w:t>
        <w:br/>
        <w:t xml:space="preserve">    deployment.kubernetes.io/revision: "1"</w:t>
        <w:br/>
        <w:t xml:space="preserve">  generation: 1</w:t>
        <w:br/>
        <w:t xml:space="preserve">  labels:</w:t>
        <w:br/>
        <w:t xml:space="preserve">    app: deliciousfoods</w:t>
        <w:br/>
        <w:t xml:space="preserve">  name: deliciousfoods</w:t>
        <w:br/>
        <w:t xml:space="preserve">  namespace: default</w:t>
        <w:br/>
        <w:t>spec:</w:t>
        <w:br/>
        <w:t xml:space="preserve">  progressDeadlineSeconds: 600</w:t>
        <w:br/>
        <w:t xml:space="preserve">  replicas: 1</w:t>
        <w:br/>
        <w:t xml:space="preserve">  revisionHistoryLimit: 10</w:t>
        <w:br/>
        <w:t xml:space="preserve">  selector:</w:t>
        <w:br/>
        <w:t xml:space="preserve">    matchLabels:</w:t>
        <w:br/>
        <w:t xml:space="preserve">      app: deliciousfoods</w:t>
        <w:br/>
        <w:t xml:space="preserve">  strategy:</w:t>
        <w:br/>
        <w:t xml:space="preserve">    rollingUpdate:</w:t>
        <w:br/>
        <w:t xml:space="preserve">      maxSurge: 25%</w:t>
        <w:br/>
        <w:t xml:space="preserve">      maxUnavailable: 25%</w:t>
        <w:br/>
        <w:t xml:space="preserve">    type: RollingUpdate</w:t>
        <w:br/>
        <w:t xml:space="preserve">  template:</w:t>
        <w:br/>
        <w:t xml:space="preserve">    metadata:</w:t>
        <w:br/>
        <w:t xml:space="preserve">      creationTimestamp: null</w:t>
        <w:br/>
        <w:t xml:space="preserve">      labels:</w:t>
        <w:br/>
        <w:t xml:space="preserve">        app: deliciousfoods</w:t>
        <w:br/>
        <w:t xml:space="preserve">    spec:</w:t>
        <w:br/>
        <w:t xml:space="preserve">      containers:</w:t>
        <w:br/>
        <w:t xml:space="preserve">      - image: deliciousfoods:202404181708</w:t>
        <w:br/>
        <w:t xml:space="preserve">        imagePullPolicy: IfNotPresent</w:t>
        <w:br/>
        <w:t xml:space="preserve">        name: deliciousfoods</w:t>
        <w:br/>
        <w:t xml:space="preserve">        ports:</w:t>
        <w:br/>
        <w:t xml:space="preserve">        - containerPort: 8080</w:t>
        <w:br/>
        <w:t xml:space="preserve">          protocol: TCP</w:t>
        <w:br/>
        <w:t xml:space="preserve">        resources: {}</w:t>
        <w:br/>
        <w:t xml:space="preserve">        terminationMessagePath: /dev/termination-log</w:t>
        <w:br/>
        <w:t xml:space="preserve">        terminationMessagePolicy: File</w:t>
        <w:br/>
        <w:t xml:space="preserve">        resources:</w:t>
        <w:br/>
        <w:t xml:space="preserve">          requests:</w:t>
        <w:br/>
        <w:t xml:space="preserve">            memory: "64Mi"</w:t>
        <w:br/>
        <w:t xml:space="preserve">            cpu: "250m"</w:t>
        <w:br/>
        <w:t xml:space="preserve">          limits:</w:t>
        <w:br/>
        <w:t xml:space="preserve">            memory: "512Mi"</w:t>
        <w:br/>
        <w:t xml:space="preserve">            cpu: "500m"</w:t>
        <w:br/>
        <w:t xml:space="preserve">      dnsPolicy: ClusterFirst</w:t>
        <w:br/>
        <w:t xml:space="preserve">      restartPolicy: Always</w:t>
        <w:br/>
        <w:t xml:space="preserve">      schedulerName: default-scheduler</w:t>
        <w:br/>
        <w:t xml:space="preserve">      securityContext: {}</w:t>
        <w:br/>
        <w:t xml:space="preserve">      terminationGracePeriodSeconds: 30</w:t>
        <w:br/>
        <w:t>---</w:t>
        <w:br/>
        <w:t>apiVersion: v1</w:t>
        <w:br/>
        <w:t>kind: Service</w:t>
        <w:br/>
        <w:t>metadata:</w:t>
        <w:br/>
        <w:t xml:space="preserve">  name: deliciousfoods</w:t>
        <w:br/>
        <w:t>spec:</w:t>
        <w:br/>
        <w:t xml:space="preserve">  type: NodePort</w:t>
        <w:br/>
        <w:t xml:space="preserve">  selector:</w:t>
        <w:br/>
        <w:t xml:space="preserve">    app: deliciousfoods</w:t>
        <w:br/>
        <w:t xml:space="preserve">  ports:</w:t>
        <w:br/>
        <w:t xml:space="preserve">    - protocol: TCP</w:t>
        <w:br/>
        <w:t xml:space="preserve">      port: 8080</w:t>
        <w:br/>
        <w:t xml:space="preserve">      targetPort: 8080</w:t>
        <w:br/>
        <w:t xml:space="preserve">      nodePort: 30000</w:t>
        <w:br/>
        <w:t/>
        <w:br/>
      </w:r>
    </w:p>
    <w:bookmarkEnd w:id="171"/>
    <w:bookmarkStart w:name="uf8239eed" w:id="172"/>
    <w:p>
      <w:pPr>
        <w:spacing w:after="50" w:line="360" w:lineRule="auto" w:beforeLines="100"/>
        <w:ind w:left="0"/>
        <w:jc w:val="left"/>
      </w:pPr>
      <w:bookmarkStart w:name="u1217cc88" w:id="173"/>
      <w:r>
        <w:rPr>
          <w:rFonts w:eastAsia="宋体" w:ascii="宋体"/>
        </w:rPr>
        <w:drawing>
          <wp:inline distT="0" distB="0" distL="0" distR="0">
            <wp:extent cx="3217333" cy="104217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7333" cy="104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3"/>
    </w:p>
    <w:bookmarkEnd w:id="172"/>
    <w:bookmarkStart w:name="u092ee09e" w:id="1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查看暴露的 nodeport 端口，直接在服务器请求，返程前端内容则显示部署成功</w:t>
      </w:r>
    </w:p>
    <w:bookmarkEnd w:id="174"/>
    <w:bookmarkStart w:name="u071d31af" w:id="175"/>
    <w:p>
      <w:pPr>
        <w:spacing w:after="50" w:line="360" w:lineRule="auto" w:beforeLines="100"/>
        <w:ind w:left="0"/>
        <w:jc w:val="left"/>
      </w:pPr>
      <w:bookmarkStart w:name="u417474ce" w:id="176"/>
      <w:r>
        <w:rPr>
          <w:rFonts w:eastAsia="宋体" w:ascii="宋体"/>
        </w:rPr>
        <w:drawing>
          <wp:inline distT="0" distB="0" distL="0" distR="0">
            <wp:extent cx="5672666" cy="469074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2666" cy="469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6"/>
    </w:p>
    <w:bookmarkEnd w:id="175"/>
    <w:bookmarkStart w:name="ue13bbc41" w:id="1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在外网访问地址：</w:t>
      </w:r>
    </w:p>
    <w:bookmarkEnd w:id="177"/>
    <w:bookmarkStart w:name="u5ee2c4d8" w:id="178"/>
    <w:p>
      <w:pPr>
        <w:spacing w:after="50" w:line="360" w:lineRule="auto" w:beforeLines="100"/>
        <w:ind w:left="0"/>
        <w:jc w:val="left"/>
      </w:pPr>
      <w:hyperlink r:id="rId2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http://10.0.100.11:30000/front/index.html</w:t>
        </w:r>
      </w:hyperlink>
    </w:p>
    <w:bookmarkEnd w:id="178"/>
    <w:bookmarkStart w:name="ud782fc90" w:id="179"/>
    <w:p>
      <w:pPr>
        <w:spacing w:after="50" w:line="360" w:lineRule="auto" w:beforeLines="100"/>
        <w:ind w:left="0"/>
        <w:jc w:val="left"/>
      </w:pPr>
      <w:bookmarkStart w:name="u410fb9ce" w:id="180"/>
      <w:r>
        <w:rPr>
          <w:rFonts w:eastAsia="宋体" w:ascii="宋体"/>
        </w:rPr>
        <w:drawing>
          <wp:inline distT="0" distB="0" distL="0" distR="0">
            <wp:extent cx="5842000" cy="346988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464800" cy="621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0"/>
    </w:p>
    <w:bookmarkEnd w:id="179"/>
    <w:bookmarkStart w:name="jajvz" w:id="1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5.HPA 自动伸缩容演练</w:t>
      </w:r>
    </w:p>
    <w:bookmarkEnd w:id="181"/>
    <w:bookmarkStart w:name="JKGPI" w:id="1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autoscale deployment deliciousfoods --cpu-percent=50 --min=1 --max=5</w:t>
        <w:br/>
        <w:t>kubectl get hpa</w:t>
        <w:br/>
      </w:r>
    </w:p>
    <w:bookmarkEnd w:id="182"/>
    <w:bookmarkStart w:name="uac2416e6" w:id="1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增加负载</w:t>
      </w:r>
    </w:p>
    <w:bookmarkEnd w:id="183"/>
    <w:bookmarkStart w:name="UIc5S" w:id="1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kubectl run -i --tty load-generator --rm --image=busybox:1.28 --restart=Never -- /bin/sh -c "while sleep 0.01; do wget -q -O- http://deliciousfoods:8080/front/index.html; done"</w:t>
        <w:br/>
      </w:r>
    </w:p>
    <w:bookmarkEnd w:id="184"/>
    <w:bookmarkStart w:name="u5405a6e6" w:id="185"/>
    <w:bookmarkEnd w:id="185"/>
    <w:bookmarkStart w:name="ubf99ad36" w:id="1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可以发现已经自动开始扩容</w:t>
      </w:r>
    </w:p>
    <w:bookmarkEnd w:id="186"/>
    <w:bookmarkStart w:name="u7e2c4bb7" w:id="187"/>
    <w:p>
      <w:pPr>
        <w:spacing w:after="50" w:line="360" w:lineRule="auto" w:beforeLines="100"/>
        <w:ind w:left="0"/>
        <w:jc w:val="left"/>
      </w:pPr>
      <w:bookmarkStart w:name="uc48ae19b" w:id="188"/>
      <w:r>
        <w:rPr>
          <w:rFonts w:eastAsia="宋体" w:ascii="宋体"/>
        </w:rPr>
        <w:drawing>
          <wp:inline distT="0" distB="0" distL="0" distR="0">
            <wp:extent cx="4961467" cy="173854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1467" cy="173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8"/>
    </w:p>
    <w:bookmarkEnd w:id="187"/>
    <w:bookmarkStart w:name="Kc2KU" w:id="1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6.可视化监控 </w:t>
      </w:r>
    </w:p>
    <w:bookmarkEnd w:id="189"/>
    <w:bookmarkStart w:name="ue34940d4" w:id="1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K8s本身不包含内置的监控工具，所以市场上有不少这样监控工具来填补这一空白，但是没有一个监控工具有prometheus全家桶使用率高，因为它由 CNCF维护，已经成为了监控 k8s 集群的事实上的行业标准，下面介绍一下如何在K8s快速部署一个kube-prometheus项目，来实现对k8s 相关资源监控与告警</w:t>
      </w:r>
    </w:p>
    <w:bookmarkEnd w:id="190"/>
    <w:bookmarkStart w:name="u198a3d1e" w:id="191"/>
    <w:p>
      <w:pPr>
        <w:spacing w:after="50" w:line="360" w:lineRule="auto" w:beforeLines="100"/>
        <w:ind w:left="0"/>
        <w:jc w:val="left"/>
      </w:pPr>
      <w:bookmarkStart w:name="ufb1c4efd" w:id="192"/>
      <w:r>
        <w:rPr>
          <w:rFonts w:eastAsia="宋体" w:ascii="宋体"/>
        </w:rPr>
        <w:drawing>
          <wp:inline distT="0" distB="0" distL="0" distR="0">
            <wp:extent cx="5841999" cy="34930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66934" cy="38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2"/>
    </w:p>
    <w:bookmarkEnd w:id="191"/>
    <w:bookmarkStart w:name="uf5720aa6" w:id="1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kube-prometheus是一个完整的监控解决方案，可以轻松地将其部署到 Kubernetes 集群中，它包括以下内容</w:t>
      </w:r>
    </w:p>
    <w:bookmarkEnd w:id="193"/>
    <w:bookmarkStart w:name="u034c64e4" w:id="1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Prometheus 用于度量收集</w:t>
      </w:r>
    </w:p>
    <w:bookmarkEnd w:id="194"/>
    <w:bookmarkStart w:name="u07a3cccb" w:id="1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Alertmanager 用于指标警报和通知</w:t>
      </w:r>
    </w:p>
    <w:bookmarkEnd w:id="195"/>
    <w:bookmarkStart w:name="uf7489797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Grafana 用于图形用户界面</w:t>
      </w:r>
    </w:p>
    <w:bookmarkEnd w:id="196"/>
    <w:bookmarkStart w:name="u1dc08443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一组特定于K8s的exporters，用作指标收集代理</w:t>
      </w:r>
    </w:p>
    <w:bookmarkEnd w:id="197"/>
    <w:bookmarkStart w:name="ubdd59861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Prometheus Operator 来简化和自动化该堆栈的设置</w:t>
      </w:r>
    </w:p>
    <w:bookmarkEnd w:id="198"/>
    <w:bookmarkStart w:name="u3aebba8b" w:id="1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快速安装</w:t>
      </w:r>
    </w:p>
    <w:bookmarkEnd w:id="199"/>
    <w:bookmarkStart w:name="GcVSo" w:id="2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wget https://github.com/prometheus-operator/kube-prometheus/archive/refs/tags/v0.13.0.zip</w:t>
        <w:br/>
        <w:t>tar -zxvf kube-prometheus-0.13.0.zip &amp; cd kube-prometheus-0.13.0</w:t>
        <w:br/>
        <w:t>kubectl apply --server-side -f manifests/setup</w:t>
        <w:br/>
        <w:t>kubectl apply -f manifests/</w:t>
        <w:br/>
        <w:t>kubectl get pods -n monitoring</w:t>
        <w:br/>
      </w:r>
    </w:p>
    <w:bookmarkEnd w:id="200"/>
    <w:bookmarkStart w:name="ud1df24f4" w:id="2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执行完了以后，打开监控页面查看监控状态：</w:t>
      </w:r>
    </w:p>
    <w:bookmarkEnd w:id="201"/>
    <w:bookmarkStart w:name="u002c843b" w:id="202"/>
    <w:p>
      <w:pPr>
        <w:spacing w:after="50" w:line="360" w:lineRule="auto" w:beforeLines="100"/>
        <w:ind w:left="0"/>
        <w:jc w:val="left"/>
      </w:pPr>
      <w:hyperlink r:id="rId2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http://10.0.100.11:30300/</w:t>
        </w:r>
      </w:hyperlink>
    </w:p>
    <w:bookmarkEnd w:id="202"/>
    <w:bookmarkStart w:name="u98666441" w:id="2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默认账号密码：admin/admin</w:t>
      </w:r>
    </w:p>
    <w:bookmarkEnd w:id="203"/>
    <w:bookmarkStart w:name="u87c08979" w:id="204"/>
    <w:p>
      <w:pPr>
        <w:spacing w:after="50" w:line="360" w:lineRule="auto" w:beforeLines="100"/>
        <w:ind w:left="0"/>
        <w:jc w:val="left"/>
      </w:pPr>
      <w:bookmarkStart w:name="u889d6342" w:id="205"/>
      <w:r>
        <w:rPr>
          <w:rFonts w:eastAsia="宋体" w:ascii="宋体"/>
        </w:rPr>
        <w:drawing>
          <wp:inline distT="0" distB="0" distL="0" distR="0">
            <wp:extent cx="5841999" cy="29968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0" cy="763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5"/>
    </w:p>
    <w:bookmarkEnd w:id="204"/>
    <w:bookmarkStart w:name="u657be145" w:id="206"/>
    <w:p>
      <w:pPr>
        <w:spacing w:after="50" w:line="360" w:lineRule="auto" w:beforeLines="100"/>
        <w:ind w:left="0"/>
        <w:jc w:val="left"/>
      </w:pPr>
      <w:bookmarkStart w:name="u29ee9a19" w:id="207"/>
      <w:r>
        <w:rPr>
          <w:rFonts w:eastAsia="宋体" w:ascii="宋体"/>
        </w:rPr>
        <w:drawing>
          <wp:inline distT="0" distB="0" distL="0" distR="0">
            <wp:extent cx="5842000" cy="29208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99733" cy="73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7"/>
    </w:p>
    <w:bookmarkEnd w:id="206"/>
    <w:bookmarkStart w:name="u49b91f6f" w:id="2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Grafana显示时间问题</w:t>
      </w:r>
    </w:p>
    <w:bookmarkEnd w:id="208"/>
    <w:bookmarkStart w:name="ubff75c31" w:id="2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由于grafana默认时区是UTC，比中国时间慢了8小时，很不便于日常监控查看，需要进行修改</w:t>
      </w:r>
    </w:p>
    <w:bookmarkEnd w:id="209"/>
    <w:bookmarkStart w:name="hDtSy" w:id="2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sed -i 's/utc/utc+8/g' grafana-dashboardDefinitions.yaml</w:t>
        <w:br/>
        <w:t>sed -i 's/UTC/UTC+8/g' grafana-dashboardDefinitions.yaml</w:t>
        <w:br/>
        <w:t>grep -i timezone grafana-dashboardDefinitions.yaml</w:t>
        <w:br/>
        <w:t>kubectl apply -f grafana-dashboardDefinitions.yaml</w:t>
        <w:br/>
      </w:r>
    </w:p>
    <w:bookmarkEnd w:id="210"/>
    <w:bookmarkStart w:name="u01802b77" w:id="211"/>
    <w:bookmarkEnd w:id="211"/>
    <w:bookmarkStart w:name="u1e48b1e6" w:id="212"/>
    <w:bookmarkEnd w:id="212"/>
    <w:bookmarkStart w:name="u131f9a13" w:id="213"/>
    <w:bookmarkEnd w:id="213"/>
    <w:bookmarkStart w:name="u435c62e1" w:id="214"/>
    <w:bookmarkEnd w:id="214"/>
    <w:bookmarkStart w:name="uaaf77564" w:id="215"/>
    <w:bookmarkEnd w:id="215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ttps://kubernetes.io/docs/setup/production-environment/container-runtimes/" TargetMode="External" Type="http://schemas.openxmlformats.org/officeDocument/2006/relationships/hyperlink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http://ryanfight.fun:18080/front/index.html" TargetMode="External" Type="http://schemas.openxmlformats.org/officeDocument/2006/relationships/hyperlink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media/document_image_rId24.png" Type="http://schemas.openxmlformats.org/officeDocument/2006/relationships/image"/><Relationship Id="rId25" Target="http://ryanfight.fun:30300/" TargetMode="External" Type="http://schemas.openxmlformats.org/officeDocument/2006/relationships/hyperlink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https://kubernetes.io/docs/reference/ports-and-protocols/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